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3B746">
      <w:pPr>
        <w:rPr>
          <w:rFonts w:hint="default" w:ascii="Times New Roman" w:hAnsi="Times New Roman" w:cs="Times New Roman"/>
          <w:sz w:val="28"/>
          <w:szCs w:val="28"/>
        </w:rPr>
      </w:pPr>
    </w:p>
    <w:p w14:paraId="0D4C3155">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FLOW 1 – QUY TRÌNH PHÊ DUYỆT (APPROVAL WORKFLOW)</w:t>
      </w:r>
    </w:p>
    <w:p w14:paraId="32AEFAA1">
      <w:pPr>
        <w:pStyle w:val="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Workflow 1: Phê duyệt hoàn tất (TA ≥ 100.000$)</w:t>
      </w:r>
    </w:p>
    <w:p w14:paraId="450E9267">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Kiểm tra luồng phê duyệt thành công (“happy path”) cho chứng từ có tổng số tiền ≥ 100.000$. Quy trình yêu cầu tất cả 7 cấp phê duyệt (Sales → Division → Functional → Managing Director → Audit → ARIS).</w:t>
      </w:r>
    </w:p>
    <w:p w14:paraId="54CB07C7">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r>
        <w:rPr>
          <w:rFonts w:hint="default" w:ascii="Times New Roman" w:hAnsi="Times New Roman" w:cs="Times New Roman"/>
          <w:sz w:val="28"/>
          <w:szCs w:val="28"/>
        </w:rPr>
        <w:br w:type="textWrapping"/>
      </w:r>
      <w:r>
        <w:rPr>
          <w:rFonts w:hint="default" w:ascii="Times New Roman" w:hAnsi="Times New Roman" w:cs="Times New Roman"/>
          <w:sz w:val="28"/>
          <w:szCs w:val="28"/>
        </w:rPr>
        <w:t>• Loại chứng từ: “Carry Forward” hoặc “Write-Offs”.</w:t>
      </w:r>
      <w:r>
        <w:rPr>
          <w:rFonts w:hint="default" w:ascii="Times New Roman" w:hAnsi="Times New Roman" w:cs="Times New Roman"/>
          <w:sz w:val="28"/>
          <w:szCs w:val="28"/>
        </w:rPr>
        <w:br w:type="textWrapping"/>
      </w:r>
      <w:r>
        <w:rPr>
          <w:rFonts w:hint="default" w:ascii="Times New Roman" w:hAnsi="Times New Roman" w:cs="Times New Roman"/>
          <w:sz w:val="28"/>
          <w:szCs w:val="28"/>
        </w:rPr>
        <w:t>• Tổng số tiền (TA): 150.000$.</w:t>
      </w:r>
      <w:r>
        <w:rPr>
          <w:rFonts w:hint="default" w:ascii="Times New Roman" w:hAnsi="Times New Roman" w:cs="Times New Roman"/>
          <w:sz w:val="28"/>
          <w:szCs w:val="28"/>
        </w:rPr>
        <w:br w:type="textWrapping"/>
      </w:r>
      <w:r>
        <w:rPr>
          <w:rFonts w:hint="default" w:ascii="Times New Roman" w:hAnsi="Times New Roman" w:cs="Times New Roman"/>
          <w:sz w:val="28"/>
          <w:szCs w:val="28"/>
        </w:rPr>
        <w:t>• Giá trị biên kiểm thử: 100.000$.</w:t>
      </w:r>
      <w:r>
        <w:rPr>
          <w:rFonts w:hint="default" w:ascii="Times New Roman" w:hAnsi="Times New Roman" w:cs="Times New Roman"/>
          <w:sz w:val="28"/>
          <w:szCs w:val="28"/>
        </w:rPr>
        <w:br w:type="textWrapping"/>
      </w:r>
      <w:r>
        <w:rPr>
          <w:rFonts w:hint="default" w:ascii="Times New Roman" w:hAnsi="Times New Roman" w:cs="Times New Roman"/>
          <w:sz w:val="28"/>
          <w:szCs w:val="28"/>
        </w:rPr>
        <w:t>• Tài khoản người dùng: Preparer, Sales Approver, Division Head, Functional Controller, Managing Director, Audit Approver, ARIS Approver.</w:t>
      </w:r>
    </w:p>
    <w:p w14:paraId="58D3FF0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Actions:</w:t>
      </w:r>
    </w:p>
    <w:p w14:paraId="16EC954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Preparer tạo chứng từ hợp lệ.</w:t>
      </w:r>
    </w:p>
    <w:p w14:paraId="1D8FFB5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Sales Approver chọn “Approve” (bước 2.1).</w:t>
      </w:r>
    </w:p>
    <w:p w14:paraId="3C81F1B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Division Head chọn “Approve” (bước 3.1).</w:t>
      </w:r>
    </w:p>
    <w:p w14:paraId="4A2E2B2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Functional Controller chọn “Approve” (bước 4.1).</w:t>
      </w:r>
    </w:p>
    <w:p w14:paraId="638E026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Managing Director chọn “Approve” (bước 5.1).</w:t>
      </w:r>
    </w:p>
    <w:p w14:paraId="15AD379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Audit Approver chọn “Approve” (bước 6.1).</w:t>
      </w:r>
    </w:p>
    <w:p w14:paraId="5F95F9B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ARIS Approver chọn “Approve” (bước 7.1).</w:t>
      </w:r>
    </w:p>
    <w:p w14:paraId="07A855D7">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w:t>
      </w:r>
      <w:r>
        <w:rPr>
          <w:rFonts w:hint="default" w:ascii="Times New Roman" w:hAnsi="Times New Roman" w:cs="Times New Roman"/>
          <w:sz w:val="28"/>
          <w:szCs w:val="28"/>
        </w:rPr>
        <w:br w:type="textWrapping"/>
      </w:r>
      <w:r>
        <w:rPr>
          <w:rFonts w:hint="default" w:ascii="Times New Roman" w:hAnsi="Times New Roman" w:cs="Times New Roman"/>
          <w:sz w:val="28"/>
          <w:szCs w:val="28"/>
        </w:rPr>
        <w:t>• Quy trình kết thúc thành công (status = “Approved”).</w:t>
      </w:r>
      <w:r>
        <w:rPr>
          <w:rFonts w:hint="default" w:ascii="Times New Roman" w:hAnsi="Times New Roman" w:cs="Times New Roman"/>
          <w:sz w:val="28"/>
          <w:szCs w:val="28"/>
        </w:rPr>
        <w:br w:type="textWrapping"/>
      </w:r>
      <w:r>
        <w:rPr>
          <w:rFonts w:hint="default" w:ascii="Times New Roman" w:hAnsi="Times New Roman" w:cs="Times New Roman"/>
          <w:sz w:val="28"/>
          <w:szCs w:val="28"/>
        </w:rPr>
        <w:t>• Không bỏ qua bất kỳ bước nào.</w:t>
      </w:r>
      <w:r>
        <w:rPr>
          <w:rFonts w:hint="default" w:ascii="Times New Roman" w:hAnsi="Times New Roman" w:cs="Times New Roman"/>
          <w:sz w:val="28"/>
          <w:szCs w:val="28"/>
        </w:rPr>
        <w:br w:type="textWrapping"/>
      </w:r>
      <w:r>
        <w:rPr>
          <w:rFonts w:hint="default" w:ascii="Times New Roman" w:hAnsi="Times New Roman" w:cs="Times New Roman"/>
          <w:sz w:val="28"/>
          <w:szCs w:val="28"/>
        </w:rPr>
        <w:t>• Hệ thống ghi đầy đủ log các hành động Approve.</w:t>
      </w:r>
      <w:r>
        <w:rPr>
          <w:rFonts w:hint="default" w:ascii="Times New Roman" w:hAnsi="Times New Roman" w:cs="Times New Roman"/>
          <w:sz w:val="28"/>
          <w:szCs w:val="28"/>
        </w:rPr>
        <w:br w:type="textWrapping"/>
      </w:r>
      <w:r>
        <w:rPr>
          <w:rFonts w:hint="default" w:ascii="Times New Roman" w:hAnsi="Times New Roman" w:cs="Times New Roman"/>
          <w:sz w:val="28"/>
          <w:szCs w:val="28"/>
        </w:rPr>
        <w:t>• Dữ liệu chứng từ được lưu và chuyển sang trạng thái “Hoàn tất phê duyệt”.</w:t>
      </w:r>
    </w:p>
    <w:p w14:paraId="442D3CD1">
      <w:pPr>
        <w:keepNext w:val="0"/>
        <w:keepLines w:val="0"/>
        <w:widowControl/>
        <w:numPr>
          <w:numId w:val="0"/>
        </w:numPr>
        <w:suppressLineNumbers w:val="0"/>
        <w:spacing w:before="0" w:beforeAutospacing="1" w:after="0" w:afterAutospacing="1"/>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Workflow 2: Disapprove tại Sales Approver (2.2)</w:t>
      </w:r>
    </w:p>
    <w:p w14:paraId="63CAB460">
      <w:pPr>
        <w:keepNext w:val="0"/>
        <w:keepLines w:val="0"/>
        <w:widowControl/>
        <w:numPr>
          <w:numId w:val="0"/>
        </w:numPr>
        <w:suppressLineNumbers w:val="0"/>
        <w:spacing w:before="0" w:beforeAutospacing="1" w:after="0" w:afterAutospacing="1"/>
        <w:rPr>
          <w:rFonts w:hint="default" w:ascii="Times New Roman" w:hAnsi="Times New Roman" w:eastAsia="SimSun" w:cs="Times New Roman"/>
          <w:sz w:val="28"/>
          <w:szCs w:val="28"/>
        </w:rPr>
      </w:pPr>
      <w:r>
        <w:rPr>
          <w:rStyle w:val="92"/>
          <w:rFonts w:hint="default" w:ascii="Times New Roman" w:hAnsi="Times New Roman" w:eastAsia="SimSun" w:cs="Times New Roman"/>
          <w:sz w:val="28"/>
          <w:szCs w:val="28"/>
        </w:rPr>
        <w:t>Scenario:</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Kiểm tra hành động từ chối tại cấp </w:t>
      </w:r>
      <w:r>
        <w:rPr>
          <w:rStyle w:val="92"/>
          <w:rFonts w:hint="default" w:ascii="Times New Roman" w:hAnsi="Times New Roman" w:eastAsia="SimSun" w:cs="Times New Roman"/>
          <w:sz w:val="28"/>
          <w:szCs w:val="28"/>
        </w:rPr>
        <w:t>Sales Approver</w:t>
      </w:r>
      <w:r>
        <w:rPr>
          <w:rFonts w:hint="default" w:ascii="Times New Roman" w:hAnsi="Times New Roman" w:eastAsia="SimSun" w:cs="Times New Roman"/>
          <w:sz w:val="28"/>
          <w:szCs w:val="28"/>
        </w:rPr>
        <w:t xml:space="preserve">. Khi Sales Approver chọn “Disapprove”, chứng từ phải được trả về cho </w:t>
      </w:r>
      <w:r>
        <w:rPr>
          <w:rStyle w:val="92"/>
          <w:rFonts w:hint="default" w:ascii="Times New Roman" w:hAnsi="Times New Roman" w:eastAsia="SimSun" w:cs="Times New Roman"/>
          <w:sz w:val="28"/>
          <w:szCs w:val="28"/>
        </w:rPr>
        <w:t>Preparer</w:t>
      </w:r>
      <w:r>
        <w:rPr>
          <w:rFonts w:hint="default" w:ascii="Times New Roman" w:hAnsi="Times New Roman" w:eastAsia="SimSun" w:cs="Times New Roman"/>
          <w:sz w:val="28"/>
          <w:szCs w:val="28"/>
        </w:rPr>
        <w:t xml:space="preserve"> để chỉnh sửa. Sau khi chỉnh sửa và gửi lại, luồng phải tiếp tục bình thường đến khi hoàn tất quy trình phê duyệt.</w:t>
      </w:r>
    </w:p>
    <w:p w14:paraId="2BD55A40">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Tổng số tiền (TA): </w:t>
      </w:r>
      <w:r>
        <w:rPr>
          <w:rStyle w:val="92"/>
          <w:rFonts w:hint="default" w:ascii="Times New Roman" w:hAnsi="Times New Roman" w:cs="Times New Roman"/>
          <w:sz w:val="28"/>
          <w:szCs w:val="28"/>
        </w:rPr>
        <w:t>100.000 USD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Tài khoản người dùng: </w:t>
      </w:r>
      <w:r>
        <w:rPr>
          <w:rStyle w:val="92"/>
          <w:rFonts w:hint="default" w:ascii="Times New Roman" w:hAnsi="Times New Roman" w:cs="Times New Roman"/>
          <w:sz w:val="28"/>
          <w:szCs w:val="28"/>
        </w:rPr>
        <w:t>Preparer</w:t>
      </w:r>
      <w:r>
        <w:rPr>
          <w:rFonts w:hint="default" w:ascii="Times New Roman" w:hAnsi="Times New Roman" w:cs="Times New Roman"/>
          <w:sz w:val="28"/>
          <w:szCs w:val="28"/>
        </w:rPr>
        <w:t xml:space="preserve">, </w:t>
      </w:r>
      <w:r>
        <w:rPr>
          <w:rStyle w:val="92"/>
          <w:rFonts w:hint="default" w:ascii="Times New Roman" w:hAnsi="Times New Roman" w:cs="Times New Roman"/>
          <w:sz w:val="28"/>
          <w:szCs w:val="28"/>
        </w:rPr>
        <w:t>Sales Approver</w:t>
      </w:r>
      <w:r>
        <w:rPr>
          <w:rFonts w:hint="default" w:ascii="Times New Roman" w:hAnsi="Times New Roman" w:cs="Times New Roman"/>
          <w:sz w:val="28"/>
          <w:szCs w:val="28"/>
        </w:rPr>
        <w:t xml:space="preserve">, </w:t>
      </w:r>
      <w:r>
        <w:rPr>
          <w:rStyle w:val="92"/>
          <w:rFonts w:hint="default" w:ascii="Times New Roman" w:hAnsi="Times New Roman" w:cs="Times New Roman"/>
          <w:sz w:val="28"/>
          <w:szCs w:val="28"/>
        </w:rPr>
        <w:t>Division Head</w:t>
      </w:r>
      <w:r>
        <w:rPr>
          <w:rFonts w:hint="default" w:ascii="Times New Roman" w:hAnsi="Times New Roman" w:cs="Times New Roman"/>
          <w:sz w:val="28"/>
          <w:szCs w:val="28"/>
        </w:rPr>
        <w:t xml:space="preserve">, </w:t>
      </w:r>
      <w:r>
        <w:rPr>
          <w:rStyle w:val="92"/>
          <w:rFonts w:hint="default" w:ascii="Times New Roman" w:hAnsi="Times New Roman" w:cs="Times New Roman"/>
          <w:sz w:val="28"/>
          <w:szCs w:val="28"/>
        </w:rPr>
        <w:t>Functional Controller</w:t>
      </w:r>
      <w:r>
        <w:rPr>
          <w:rFonts w:hint="default" w:ascii="Times New Roman" w:hAnsi="Times New Roman" w:cs="Times New Roman"/>
          <w:sz w:val="28"/>
          <w:szCs w:val="28"/>
        </w:rPr>
        <w:t xml:space="preserve">, </w:t>
      </w:r>
      <w:r>
        <w:rPr>
          <w:rStyle w:val="92"/>
          <w:rFonts w:hint="default" w:ascii="Times New Roman" w:hAnsi="Times New Roman" w:cs="Times New Roman"/>
          <w:sz w:val="28"/>
          <w:szCs w:val="28"/>
        </w:rPr>
        <w:t>Managing Director</w:t>
      </w:r>
      <w:r>
        <w:rPr>
          <w:rFonts w:hint="default" w:ascii="Times New Roman" w:hAnsi="Times New Roman" w:cs="Times New Roman"/>
          <w:sz w:val="28"/>
          <w:szCs w:val="28"/>
        </w:rPr>
        <w:t xml:space="preserve">, </w:t>
      </w:r>
      <w:r>
        <w:rPr>
          <w:rStyle w:val="92"/>
          <w:rFonts w:hint="default" w:ascii="Times New Roman" w:hAnsi="Times New Roman" w:cs="Times New Roman"/>
          <w:sz w:val="28"/>
          <w:szCs w:val="28"/>
        </w:rPr>
        <w:t>Audit Approver</w:t>
      </w:r>
      <w:r>
        <w:rPr>
          <w:rFonts w:hint="default" w:ascii="Times New Roman" w:hAnsi="Times New Roman" w:cs="Times New Roman"/>
          <w:sz w:val="28"/>
          <w:szCs w:val="28"/>
        </w:rPr>
        <w:t xml:space="preserve">, </w:t>
      </w:r>
      <w:r>
        <w:rPr>
          <w:rStyle w:val="92"/>
          <w:rFonts w:hint="default" w:ascii="Times New Roman" w:hAnsi="Times New Roman" w:cs="Times New Roman"/>
          <w:sz w:val="28"/>
          <w:szCs w:val="28"/>
        </w:rPr>
        <w:t>ARIS Approver</w:t>
      </w:r>
    </w:p>
    <w:p w14:paraId="74E06AD5">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Actions:</w:t>
      </w:r>
    </w:p>
    <w:p w14:paraId="3726C7EB">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Preparer</w:t>
      </w:r>
      <w:r>
        <w:rPr>
          <w:rFonts w:hint="default" w:ascii="Times New Roman" w:hAnsi="Times New Roman" w:cs="Times New Roman"/>
          <w:sz w:val="28"/>
          <w:szCs w:val="28"/>
        </w:rPr>
        <w:t xml:space="preserve"> tạo chứng từ hợp lệ, nhập đầy đủ thông tin cần thiết (số tiền, mô tả, tài khoản, v.v.).</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Hệ thống lưu chứng từ, trạng thái ban đầu: </w:t>
      </w:r>
      <w:r>
        <w:rPr>
          <w:rStyle w:val="92"/>
          <w:rFonts w:hint="default" w:ascii="Times New Roman" w:hAnsi="Times New Roman" w:cs="Times New Roman"/>
          <w:sz w:val="28"/>
          <w:szCs w:val="28"/>
        </w:rPr>
        <w:t>Pending Sales Approver</w:t>
      </w:r>
      <w:r>
        <w:rPr>
          <w:rFonts w:hint="default" w:ascii="Times New Roman" w:hAnsi="Times New Roman" w:cs="Times New Roman"/>
          <w:sz w:val="28"/>
          <w:szCs w:val="28"/>
        </w:rPr>
        <w:t>.</w:t>
      </w:r>
    </w:p>
    <w:p w14:paraId="01915DA8">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Sales Approver</w:t>
      </w:r>
      <w:r>
        <w:rPr>
          <w:rFonts w:hint="default" w:ascii="Times New Roman" w:hAnsi="Times New Roman" w:cs="Times New Roman"/>
          <w:sz w:val="28"/>
          <w:szCs w:val="28"/>
        </w:rPr>
        <w:t xml:space="preserve"> đăng nhập, mở chứng từ và chọn </w:t>
      </w:r>
      <w:r>
        <w:rPr>
          <w:rStyle w:val="92"/>
          <w:rFonts w:hint="default" w:ascii="Times New Roman" w:hAnsi="Times New Roman" w:cs="Times New Roman"/>
          <w:sz w:val="28"/>
          <w:szCs w:val="28"/>
        </w:rPr>
        <w:t>“Disapprove” (bước 2.2)</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Hệ thống hiển thị hộp thoại xác nhận, yêu cầu ghi rõ </w:t>
      </w:r>
      <w:r>
        <w:rPr>
          <w:rStyle w:val="92"/>
          <w:rFonts w:hint="default" w:ascii="Times New Roman" w:hAnsi="Times New Roman" w:cs="Times New Roman"/>
          <w:sz w:val="28"/>
          <w:szCs w:val="28"/>
        </w:rPr>
        <w:t>lý do từ chối</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Khi xác nhận, hệ thống cập nhật trạng thái: </w:t>
      </w:r>
      <w:r>
        <w:rPr>
          <w:rStyle w:val="92"/>
          <w:rFonts w:hint="default" w:ascii="Times New Roman" w:hAnsi="Times New Roman" w:cs="Times New Roman"/>
          <w:sz w:val="28"/>
          <w:szCs w:val="28"/>
        </w:rPr>
        <w:t>Returned for Correction</w:t>
      </w:r>
      <w:r>
        <w:rPr>
          <w:rFonts w:hint="default" w:ascii="Times New Roman" w:hAnsi="Times New Roman" w:cs="Times New Roman"/>
          <w:sz w:val="28"/>
          <w:szCs w:val="28"/>
        </w:rPr>
        <w:t>.</w:t>
      </w:r>
    </w:p>
    <w:p w14:paraId="24BAD40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92"/>
          <w:rFonts w:hint="default" w:ascii="Times New Roman" w:hAnsi="Times New Roman" w:cs="Times New Roman"/>
          <w:sz w:val="28"/>
          <w:szCs w:val="28"/>
        </w:rPr>
        <w:t>Hệ thống</w:t>
      </w:r>
      <w:r>
        <w:rPr>
          <w:rFonts w:hint="default" w:ascii="Times New Roman" w:hAnsi="Times New Roman" w:cs="Times New Roman"/>
          <w:sz w:val="28"/>
          <w:szCs w:val="28"/>
        </w:rPr>
        <w:t xml:space="preserve"> tự động </w:t>
      </w:r>
      <w:r>
        <w:rPr>
          <w:rStyle w:val="92"/>
          <w:rFonts w:hint="default" w:ascii="Times New Roman" w:hAnsi="Times New Roman" w:cs="Times New Roman"/>
          <w:sz w:val="28"/>
          <w:szCs w:val="28"/>
        </w:rPr>
        <w:t>gửi trả chứng từ về Preparer</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 Preparer nhận được thông báo (email / notification) về việc bị từ chối kèm lý do.</w:t>
      </w:r>
    </w:p>
    <w:p w14:paraId="63992A2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Preparer</w:t>
      </w:r>
      <w:r>
        <w:rPr>
          <w:rFonts w:hint="default" w:ascii="Times New Roman" w:hAnsi="Times New Roman" w:cs="Times New Roman"/>
          <w:sz w:val="28"/>
          <w:szCs w:val="28"/>
        </w:rPr>
        <w:t xml:space="preserve"> truy cập chứng từ bị trả về, xem lý do từ chối.</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Tiến hành </w:t>
      </w:r>
      <w:r>
        <w:rPr>
          <w:rStyle w:val="92"/>
          <w:rFonts w:hint="default" w:ascii="Times New Roman" w:hAnsi="Times New Roman" w:cs="Times New Roman"/>
          <w:sz w:val="28"/>
          <w:szCs w:val="28"/>
        </w:rPr>
        <w:t>chỉnh sửa thông tin</w:t>
      </w:r>
      <w:r>
        <w:rPr>
          <w:rFonts w:hint="default" w:ascii="Times New Roman" w:hAnsi="Times New Roman" w:cs="Times New Roman"/>
          <w:sz w:val="28"/>
          <w:szCs w:val="28"/>
        </w:rPr>
        <w:t>, ví dụ: điều chỉnh sai sót hoặc bổ sung dữ liệu.</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Chọn </w:t>
      </w:r>
      <w:r>
        <w:rPr>
          <w:rStyle w:val="92"/>
          <w:rFonts w:hint="default" w:ascii="Times New Roman" w:hAnsi="Times New Roman" w:cs="Times New Roman"/>
          <w:sz w:val="28"/>
          <w:szCs w:val="28"/>
        </w:rPr>
        <w:t>“Submit for Approval”</w:t>
      </w:r>
      <w:r>
        <w:rPr>
          <w:rFonts w:hint="default" w:ascii="Times New Roman" w:hAnsi="Times New Roman" w:cs="Times New Roman"/>
          <w:sz w:val="28"/>
          <w:szCs w:val="28"/>
        </w:rPr>
        <w:t xml:space="preserve"> để gửi lại quy trình duyệt.</w:t>
      </w:r>
    </w:p>
    <w:p w14:paraId="50FAC4CF">
      <w:pPr>
        <w:pStyle w:val="85"/>
        <w:keepNext w:val="0"/>
        <w:keepLines w:val="0"/>
        <w:widowControl/>
        <w:suppressLineNumbers w:val="0"/>
        <w:rPr>
          <w:rStyle w:val="92"/>
          <w:rFonts w:hint="default" w:ascii="Times New Roman" w:hAnsi="Times New Roman" w:cs="Times New Roman"/>
          <w:sz w:val="28"/>
          <w:szCs w:val="28"/>
        </w:rPr>
      </w:pPr>
      <w:r>
        <w:rPr>
          <w:rFonts w:hint="default" w:ascii="Times New Roman" w:hAnsi="Times New Roman" w:cs="Times New Roman"/>
          <w:sz w:val="28"/>
          <w:szCs w:val="28"/>
        </w:rPr>
        <w:t>Sau khi gửi lại, luồng phê duyệt phải diễn ra theo đúng thứ tự chuẩn: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w:t>
      </w:r>
      <w:r>
        <w:rPr>
          <w:rStyle w:val="92"/>
          <w:rFonts w:hint="default" w:ascii="Times New Roman" w:hAnsi="Times New Roman" w:cs="Times New Roman"/>
          <w:sz w:val="28"/>
          <w:szCs w:val="28"/>
        </w:rPr>
        <w:t>Sales Approver (2.1)</w:t>
      </w:r>
      <w:r>
        <w:rPr>
          <w:rFonts w:hint="default" w:ascii="Times New Roman" w:hAnsi="Times New Roman" w:cs="Times New Roman"/>
          <w:sz w:val="28"/>
          <w:szCs w:val="28"/>
        </w:rPr>
        <w:t xml:space="preserve"> → kiểm tra và chọn </w:t>
      </w:r>
      <w:r>
        <w:rPr>
          <w:rStyle w:val="92"/>
          <w:rFonts w:hint="default" w:ascii="Times New Roman" w:hAnsi="Times New Roman" w:cs="Times New Roman"/>
          <w:sz w:val="28"/>
          <w:szCs w:val="28"/>
        </w:rPr>
        <w:t>Approve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Hệ thống chuyển trạng thái: </w:t>
      </w:r>
      <w:r>
        <w:rPr>
          <w:rStyle w:val="92"/>
          <w:rFonts w:hint="default" w:ascii="Times New Roman" w:hAnsi="Times New Roman" w:cs="Times New Roman"/>
          <w:sz w:val="28"/>
          <w:szCs w:val="28"/>
        </w:rPr>
        <w:t>Pending Division Head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w:t>
      </w:r>
      <w:r>
        <w:rPr>
          <w:rStyle w:val="92"/>
          <w:rFonts w:hint="default" w:ascii="Times New Roman" w:hAnsi="Times New Roman" w:cs="Times New Roman"/>
          <w:sz w:val="28"/>
          <w:szCs w:val="28"/>
        </w:rPr>
        <w:t>Division Head (3.1)</w:t>
      </w:r>
      <w:r>
        <w:rPr>
          <w:rFonts w:hint="default" w:ascii="Times New Roman" w:hAnsi="Times New Roman" w:cs="Times New Roman"/>
          <w:sz w:val="28"/>
          <w:szCs w:val="28"/>
        </w:rPr>
        <w:t xml:space="preserve"> → chọn </w:t>
      </w:r>
      <w:r>
        <w:rPr>
          <w:rStyle w:val="92"/>
          <w:rFonts w:hint="default" w:ascii="Times New Roman" w:hAnsi="Times New Roman" w:cs="Times New Roman"/>
          <w:sz w:val="28"/>
          <w:szCs w:val="28"/>
        </w:rPr>
        <w:t>Approve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Hệ thống chuyển trạng thái: </w:t>
      </w:r>
      <w:r>
        <w:rPr>
          <w:rStyle w:val="92"/>
          <w:rFonts w:hint="default" w:ascii="Times New Roman" w:hAnsi="Times New Roman" w:cs="Times New Roman"/>
          <w:sz w:val="28"/>
          <w:szCs w:val="28"/>
        </w:rPr>
        <w:t>Pending Functional Controller</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w:t>
      </w:r>
      <w:r>
        <w:rPr>
          <w:rStyle w:val="92"/>
          <w:rFonts w:hint="default" w:ascii="Times New Roman" w:hAnsi="Times New Roman" w:cs="Times New Roman"/>
          <w:sz w:val="28"/>
          <w:szCs w:val="28"/>
        </w:rPr>
        <w:t>Functional Controller (4.1)</w:t>
      </w:r>
      <w:r>
        <w:rPr>
          <w:rFonts w:hint="default" w:ascii="Times New Roman" w:hAnsi="Times New Roman" w:cs="Times New Roman"/>
          <w:sz w:val="28"/>
          <w:szCs w:val="28"/>
        </w:rPr>
        <w:t xml:space="preserve"> → chọn </w:t>
      </w:r>
      <w:r>
        <w:rPr>
          <w:rStyle w:val="92"/>
          <w:rFonts w:hint="default" w:ascii="Times New Roman" w:hAnsi="Times New Roman" w:cs="Times New Roman"/>
          <w:sz w:val="28"/>
          <w:szCs w:val="28"/>
        </w:rPr>
        <w:t>Approve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Hệ thống chuyển trạng thái: </w:t>
      </w:r>
      <w:r>
        <w:rPr>
          <w:rStyle w:val="92"/>
          <w:rFonts w:hint="default" w:ascii="Times New Roman" w:hAnsi="Times New Roman" w:cs="Times New Roman"/>
          <w:sz w:val="28"/>
          <w:szCs w:val="28"/>
        </w:rPr>
        <w:t>Pending Managing Director</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w:t>
      </w:r>
      <w:r>
        <w:rPr>
          <w:rStyle w:val="92"/>
          <w:rFonts w:hint="default" w:ascii="Times New Roman" w:hAnsi="Times New Roman" w:cs="Times New Roman"/>
          <w:sz w:val="28"/>
          <w:szCs w:val="28"/>
        </w:rPr>
        <w:t>Managing Director (5.1)</w:t>
      </w:r>
      <w:r>
        <w:rPr>
          <w:rFonts w:hint="default" w:ascii="Times New Roman" w:hAnsi="Times New Roman" w:cs="Times New Roman"/>
          <w:sz w:val="28"/>
          <w:szCs w:val="28"/>
        </w:rPr>
        <w:t xml:space="preserve"> → chọn </w:t>
      </w:r>
      <w:r>
        <w:rPr>
          <w:rStyle w:val="92"/>
          <w:rFonts w:hint="default" w:ascii="Times New Roman" w:hAnsi="Times New Roman" w:cs="Times New Roman"/>
          <w:sz w:val="28"/>
          <w:szCs w:val="28"/>
        </w:rPr>
        <w:t>Approve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Hệ thống chuyển trạng thái: </w:t>
      </w:r>
      <w:r>
        <w:rPr>
          <w:rStyle w:val="92"/>
          <w:rFonts w:hint="default" w:ascii="Times New Roman" w:hAnsi="Times New Roman" w:cs="Times New Roman"/>
          <w:sz w:val="28"/>
          <w:szCs w:val="28"/>
        </w:rPr>
        <w:t>Pending Audit Approver</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w:t>
      </w:r>
      <w:r>
        <w:rPr>
          <w:rStyle w:val="92"/>
          <w:rFonts w:hint="default" w:ascii="Times New Roman" w:hAnsi="Times New Roman" w:cs="Times New Roman"/>
          <w:sz w:val="28"/>
          <w:szCs w:val="28"/>
        </w:rPr>
        <w:t>Audit Approver (6.1)</w:t>
      </w:r>
      <w:r>
        <w:rPr>
          <w:rFonts w:hint="default" w:ascii="Times New Roman" w:hAnsi="Times New Roman" w:cs="Times New Roman"/>
          <w:sz w:val="28"/>
          <w:szCs w:val="28"/>
        </w:rPr>
        <w:t xml:space="preserve"> → chọn </w:t>
      </w:r>
      <w:r>
        <w:rPr>
          <w:rStyle w:val="92"/>
          <w:rFonts w:hint="default" w:ascii="Times New Roman" w:hAnsi="Times New Roman" w:cs="Times New Roman"/>
          <w:sz w:val="28"/>
          <w:szCs w:val="28"/>
        </w:rPr>
        <w:t>Approve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Hệ thống chuyển trạng thái: </w:t>
      </w:r>
      <w:r>
        <w:rPr>
          <w:rStyle w:val="92"/>
          <w:rFonts w:hint="default" w:ascii="Times New Roman" w:hAnsi="Times New Roman" w:cs="Times New Roman"/>
          <w:sz w:val="28"/>
          <w:szCs w:val="28"/>
        </w:rPr>
        <w:t>Pending ARIS Approver</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w:t>
      </w:r>
      <w:r>
        <w:rPr>
          <w:rStyle w:val="92"/>
          <w:rFonts w:hint="default" w:ascii="Times New Roman" w:hAnsi="Times New Roman" w:cs="Times New Roman"/>
          <w:sz w:val="28"/>
          <w:szCs w:val="28"/>
        </w:rPr>
        <w:t>ARIS Approver (7.1)</w:t>
      </w:r>
      <w:r>
        <w:rPr>
          <w:rFonts w:hint="default" w:ascii="Times New Roman" w:hAnsi="Times New Roman" w:cs="Times New Roman"/>
          <w:sz w:val="28"/>
          <w:szCs w:val="28"/>
        </w:rPr>
        <w:t xml:space="preserve"> → chọn </w:t>
      </w:r>
      <w:r>
        <w:rPr>
          <w:rStyle w:val="92"/>
          <w:rFonts w:hint="default" w:ascii="Times New Roman" w:hAnsi="Times New Roman" w:cs="Times New Roman"/>
          <w:sz w:val="28"/>
          <w:szCs w:val="28"/>
        </w:rPr>
        <w:t>Approve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Hệ thống cập nhật trạng thái cuối: </w:t>
      </w:r>
      <w:r>
        <w:rPr>
          <w:rStyle w:val="92"/>
          <w:rFonts w:hint="default" w:ascii="Times New Roman" w:hAnsi="Times New Roman" w:cs="Times New Roman"/>
          <w:sz w:val="28"/>
          <w:szCs w:val="28"/>
        </w:rPr>
        <w:t>Approved</w:t>
      </w:r>
    </w:p>
    <w:p w14:paraId="079AE75F">
      <w:pPr>
        <w:pStyle w:val="85"/>
        <w:keepNext w:val="0"/>
        <w:keepLines w:val="0"/>
        <w:widowControl/>
        <w:suppressLineNumbers w:val="0"/>
        <w:rPr>
          <w:rFonts w:hint="default" w:ascii="Times New Roman" w:hAnsi="Times New Roman" w:eastAsia="SimSun" w:cs="Times New Roman"/>
          <w:sz w:val="28"/>
          <w:szCs w:val="28"/>
        </w:rPr>
      </w:pPr>
      <w:r>
        <w:rPr>
          <w:rStyle w:val="92"/>
          <w:rFonts w:hint="default" w:ascii="Times New Roman" w:hAnsi="Times New Roman" w:eastAsia="SimSun" w:cs="Times New Roman"/>
          <w:sz w:val="28"/>
          <w:szCs w:val="28"/>
        </w:rPr>
        <w:t>Expected Result:</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 Hệ thống trả tài liệu về đúng </w:t>
      </w:r>
      <w:r>
        <w:rPr>
          <w:rStyle w:val="92"/>
          <w:rFonts w:hint="default" w:ascii="Times New Roman" w:hAnsi="Times New Roman" w:eastAsia="SimSun" w:cs="Times New Roman"/>
          <w:sz w:val="28"/>
          <w:szCs w:val="28"/>
        </w:rPr>
        <w:t>Preparer</w:t>
      </w:r>
      <w:r>
        <w:rPr>
          <w:rFonts w:hint="default" w:ascii="Times New Roman" w:hAnsi="Times New Roman" w:eastAsia="SimSun" w:cs="Times New Roman"/>
          <w:sz w:val="28"/>
          <w:szCs w:val="28"/>
        </w:rPr>
        <w:t xml:space="preserve"> khi bị Disapprove.</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 Trạng thái tại thời điểm bị từ chối: </w:t>
      </w:r>
      <w:r>
        <w:rPr>
          <w:rStyle w:val="92"/>
          <w:rFonts w:hint="default" w:ascii="Times New Roman" w:hAnsi="Times New Roman" w:eastAsia="SimSun" w:cs="Times New Roman"/>
          <w:sz w:val="28"/>
          <w:szCs w:val="28"/>
        </w:rPr>
        <w:t>Returned for Correction</w:t>
      </w:r>
      <w:r>
        <w:rPr>
          <w:rFonts w:hint="default" w:ascii="Times New Roman" w:hAnsi="Times New Roman" w:eastAsia="SimSun" w:cs="Times New Roman"/>
          <w:sz w:val="28"/>
          <w:szCs w:val="28"/>
        </w:rPr>
        <w:t>.</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Khi Preparer gửi lại, quy trình tiếp tục theo đúng thứ tự:</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w:t>
      </w:r>
      <w:r>
        <w:rPr>
          <w:rStyle w:val="92"/>
          <w:rFonts w:hint="default" w:ascii="Times New Roman" w:hAnsi="Times New Roman" w:eastAsia="SimSun" w:cs="Times New Roman"/>
          <w:sz w:val="28"/>
          <w:szCs w:val="28"/>
        </w:rPr>
        <w:t>Sales Approver → Division Head → Functional Controller → Managing Director → Audit Approver → ARIS Approver.</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 Cuối cùng, chứng từ được duyệt thành công, trạng thái: </w:t>
      </w:r>
      <w:r>
        <w:rPr>
          <w:rStyle w:val="92"/>
          <w:rFonts w:hint="default" w:ascii="Times New Roman" w:hAnsi="Times New Roman" w:eastAsia="SimSun" w:cs="Times New Roman"/>
          <w:sz w:val="28"/>
          <w:szCs w:val="28"/>
        </w:rPr>
        <w:t>Approved</w:t>
      </w:r>
      <w:r>
        <w:rPr>
          <w:rFonts w:hint="default" w:ascii="Times New Roman" w:hAnsi="Times New Roman" w:eastAsia="SimSun" w:cs="Times New Roman"/>
          <w:sz w:val="28"/>
          <w:szCs w:val="28"/>
        </w:rPr>
        <w:t>.</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 </w:t>
      </w:r>
      <w:r>
        <w:rPr>
          <w:rStyle w:val="92"/>
          <w:rFonts w:hint="default" w:ascii="Times New Roman" w:hAnsi="Times New Roman" w:eastAsia="SimSun" w:cs="Times New Roman"/>
          <w:sz w:val="28"/>
          <w:szCs w:val="28"/>
        </w:rPr>
        <w:t>Audit Log</w:t>
      </w:r>
      <w:r>
        <w:rPr>
          <w:rFonts w:hint="default" w:ascii="Times New Roman" w:hAnsi="Times New Roman" w:eastAsia="SimSun" w:cs="Times New Roman"/>
          <w:sz w:val="28"/>
          <w:szCs w:val="28"/>
        </w:rPr>
        <w:t xml:space="preserve"> ghi đầy đủ thông tin:</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 Thời điểm “Disapprove” (người thao tác, lý do).</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 Thời điểm “Resubmit” (người thao tác, phiên bản mới).</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 Từng lần “Approve” sau khi gửi lại.</w:t>
      </w:r>
    </w:p>
    <w:p w14:paraId="41EC69BD">
      <w:pPr>
        <w:pStyle w:val="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Workflow 3: Disapprove tại Division Head (3.2)</w:t>
      </w:r>
    </w:p>
    <w:p w14:paraId="45605B7E">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Kiểm tra khả năng từ chối của Division Head. Khi Division Head chọn “Disapprove”, tài liệu được trả về Sales Approver để xử lý lại, sau đó tiếp tục phê duyệt bình thường.</w:t>
      </w:r>
    </w:p>
    <w:p w14:paraId="7054114E">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r>
        <w:rPr>
          <w:rFonts w:hint="default" w:ascii="Times New Roman" w:hAnsi="Times New Roman" w:cs="Times New Roman"/>
          <w:sz w:val="28"/>
          <w:szCs w:val="28"/>
        </w:rPr>
        <w:br w:type="textWrapping"/>
      </w:r>
      <w:r>
        <w:rPr>
          <w:rFonts w:hint="default" w:ascii="Times New Roman" w:hAnsi="Times New Roman" w:cs="Times New Roman"/>
          <w:sz w:val="28"/>
          <w:szCs w:val="28"/>
        </w:rPr>
        <w:t>• Tổng số tiền (TA): 100.000$.</w:t>
      </w:r>
      <w:r>
        <w:rPr>
          <w:rFonts w:hint="default" w:ascii="Times New Roman" w:hAnsi="Times New Roman" w:cs="Times New Roman"/>
          <w:sz w:val="28"/>
          <w:szCs w:val="28"/>
        </w:rPr>
        <w:br w:type="textWrapping"/>
      </w:r>
      <w:r>
        <w:rPr>
          <w:rFonts w:hint="default" w:ascii="Times New Roman" w:hAnsi="Times New Roman" w:cs="Times New Roman"/>
          <w:sz w:val="28"/>
          <w:szCs w:val="28"/>
        </w:rPr>
        <w:t>• Tài khoản người dùng: Preparer, Sales Approver, Division Head, Functional Controller, Managing Director, Audit Approver, ARIS Approver.</w:t>
      </w:r>
    </w:p>
    <w:p w14:paraId="38CFE517">
      <w:pPr>
        <w:pStyle w:val="85"/>
        <w:keepNext w:val="0"/>
        <w:keepLines w:val="0"/>
        <w:widowControl/>
        <w:suppressLineNumbers w:val="0"/>
        <w:rPr>
          <w:rStyle w:val="92"/>
          <w:rFonts w:hint="default" w:ascii="Times New Roman" w:hAnsi="Times New Roman" w:cs="Times New Roman"/>
          <w:sz w:val="28"/>
          <w:szCs w:val="28"/>
        </w:rPr>
      </w:pPr>
      <w:r>
        <w:rPr>
          <w:rStyle w:val="92"/>
          <w:rFonts w:hint="default" w:ascii="Times New Roman" w:hAnsi="Times New Roman" w:cs="Times New Roman"/>
          <w:sz w:val="28"/>
          <w:szCs w:val="28"/>
        </w:rPr>
        <w:t>Actions:</w:t>
      </w:r>
    </w:p>
    <w:p w14:paraId="31846AA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Preparer tạo chứng từ.</w:t>
      </w:r>
    </w:p>
    <w:p w14:paraId="2AB08856">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Sales Approver chọn “Approve” (2.1).</w:t>
      </w:r>
    </w:p>
    <w:p w14:paraId="014616B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Division Head chọn “Disapprove” (3.2).</w:t>
      </w:r>
    </w:p>
    <w:p w14:paraId="5335CB3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Tài liệu trả về Sales Approver (2.1).</w:t>
      </w:r>
    </w:p>
    <w:p w14:paraId="09CDCF2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Sales Approver chọn lại “Approve”.</w:t>
      </w:r>
    </w:p>
    <w:p w14:paraId="4412257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Division Head chọn “Approve”.</w:t>
      </w:r>
    </w:p>
    <w:p w14:paraId="42224A6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cấp còn lại chọn “Approve”.</w:t>
      </w:r>
    </w:p>
    <w:p w14:paraId="1687698F">
      <w:pPr>
        <w:pStyle w:val="85"/>
        <w:keepNext w:val="0"/>
        <w:keepLines w:val="0"/>
        <w:widowControl/>
        <w:suppressLineNumbers w:val="0"/>
        <w:rPr>
          <w:rStyle w:val="92"/>
          <w:rFonts w:hint="default" w:ascii="Times New Roman" w:hAnsi="Times New Roman" w:cs="Times New Roman"/>
          <w:sz w:val="28"/>
          <w:szCs w:val="28"/>
        </w:rPr>
      </w:pPr>
      <w:r>
        <w:rPr>
          <w:rStyle w:val="92"/>
          <w:rFonts w:hint="default" w:ascii="Times New Roman" w:hAnsi="Times New Roman" w:cs="Times New Roman"/>
          <w:sz w:val="28"/>
          <w:szCs w:val="28"/>
        </w:rPr>
        <w:t>Expected Result:</w:t>
      </w:r>
    </w:p>
    <w:p w14:paraId="0D7CDB7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Chứng từ được trả về đúng cấp Sales Approver.</w:t>
      </w:r>
      <w:r>
        <w:rPr>
          <w:rFonts w:hint="default" w:ascii="Times New Roman" w:hAnsi="Times New Roman" w:cs="Times New Roman"/>
          <w:sz w:val="28"/>
          <w:szCs w:val="28"/>
        </w:rPr>
        <w:br w:type="textWrapping"/>
      </w:r>
      <w:r>
        <w:rPr>
          <w:rFonts w:hint="default" w:ascii="Times New Roman" w:hAnsi="Times New Roman" w:cs="Times New Roman"/>
          <w:sz w:val="28"/>
          <w:szCs w:val="28"/>
        </w:rPr>
        <w:t>• Sau khi phê duyệt lại, quy trình chạy đúng luồng đến khi hoàn tất.</w:t>
      </w:r>
      <w:r>
        <w:rPr>
          <w:rFonts w:hint="default" w:ascii="Times New Roman" w:hAnsi="Times New Roman" w:cs="Times New Roman"/>
          <w:sz w:val="28"/>
          <w:szCs w:val="28"/>
        </w:rPr>
        <w:br w:type="textWrapping"/>
      </w:r>
      <w:r>
        <w:rPr>
          <w:rFonts w:hint="default" w:ascii="Times New Roman" w:hAnsi="Times New Roman" w:cs="Times New Roman"/>
          <w:sz w:val="28"/>
          <w:szCs w:val="28"/>
        </w:rPr>
        <w:t>• Trạng thái cuối cùng: “Approved”.</w:t>
      </w:r>
      <w:r>
        <w:rPr>
          <w:rFonts w:hint="default" w:ascii="Times New Roman" w:hAnsi="Times New Roman" w:cs="Times New Roman"/>
          <w:sz w:val="28"/>
          <w:szCs w:val="28"/>
        </w:rPr>
        <w:br w:type="textWrapping"/>
      </w:r>
      <w:r>
        <w:rPr>
          <w:rFonts w:hint="default" w:ascii="Times New Roman" w:hAnsi="Times New Roman" w:cs="Times New Roman"/>
          <w:sz w:val="28"/>
          <w:szCs w:val="28"/>
        </w:rPr>
        <w:t>• Lịch sử (Audit Log) ghi nhận 2 lần phê duyệt của Sales Approver và Division Head.</w:t>
      </w:r>
    </w:p>
    <w:p w14:paraId="58EFA5E1">
      <w:pPr>
        <w:pStyle w:val="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Workflow 4: Disapprove tại Functional Controller (4.2)</w:t>
      </w:r>
    </w:p>
    <w:p w14:paraId="4DEFA88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Kiểm tra hành động từ chối tại Functional Controller. Khi Disapprove, tài liệu phải trả về đúng Division Head. Sau đó, Division Head sửa và gửi lại để tiếp tục phê duyệt.</w:t>
      </w:r>
    </w:p>
    <w:p w14:paraId="5B08702A">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r>
        <w:rPr>
          <w:rFonts w:hint="default" w:ascii="Times New Roman" w:hAnsi="Times New Roman" w:cs="Times New Roman"/>
          <w:sz w:val="28"/>
          <w:szCs w:val="28"/>
        </w:rPr>
        <w:br w:type="textWrapping"/>
      </w:r>
      <w:r>
        <w:rPr>
          <w:rFonts w:hint="default" w:ascii="Times New Roman" w:hAnsi="Times New Roman" w:cs="Times New Roman"/>
          <w:sz w:val="28"/>
          <w:szCs w:val="28"/>
        </w:rPr>
        <w:t>• Tổng số tiền (TA): 100.000$.</w:t>
      </w:r>
      <w:r>
        <w:rPr>
          <w:rFonts w:hint="default" w:ascii="Times New Roman" w:hAnsi="Times New Roman" w:cs="Times New Roman"/>
          <w:sz w:val="28"/>
          <w:szCs w:val="28"/>
        </w:rPr>
        <w:br w:type="textWrapping"/>
      </w:r>
      <w:r>
        <w:rPr>
          <w:rFonts w:hint="default" w:ascii="Times New Roman" w:hAnsi="Times New Roman" w:cs="Times New Roman"/>
          <w:sz w:val="28"/>
          <w:szCs w:val="28"/>
        </w:rPr>
        <w:t>• Tài khoản người dùng: 7 vai trò chuẩn (Preparer → ARIS Approver).</w:t>
      </w:r>
    </w:p>
    <w:p w14:paraId="34356050">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Actions:</w:t>
      </w:r>
    </w:p>
    <w:p w14:paraId="10F103F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Preparer tạo chứng từ.</w:t>
      </w:r>
    </w:p>
    <w:p w14:paraId="38150D7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Sales Approver và Division Head chọn “Approve”.</w:t>
      </w:r>
    </w:p>
    <w:p w14:paraId="6628E51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Functional Controller chọn “Disapprove” (4.2).</w:t>
      </w:r>
    </w:p>
    <w:p w14:paraId="7DE5429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Tài liệu trả về Division Head (3.1).</w:t>
      </w:r>
    </w:p>
    <w:p w14:paraId="055E5ED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Division Head chọn lại “Approve”.</w:t>
      </w:r>
    </w:p>
    <w:p w14:paraId="5747E82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Functional Controller, Managing Director, Audit Approver, ARIS Approver chọn “Approve”.</w:t>
      </w:r>
    </w:p>
    <w:p w14:paraId="16329D9B">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w:t>
      </w:r>
      <w:r>
        <w:rPr>
          <w:rFonts w:hint="default" w:ascii="Times New Roman" w:hAnsi="Times New Roman" w:cs="Times New Roman"/>
          <w:sz w:val="28"/>
          <w:szCs w:val="28"/>
        </w:rPr>
        <w:br w:type="textWrapping"/>
      </w:r>
      <w:r>
        <w:rPr>
          <w:rFonts w:hint="default" w:ascii="Times New Roman" w:hAnsi="Times New Roman" w:cs="Times New Roman"/>
          <w:sz w:val="28"/>
          <w:szCs w:val="28"/>
        </w:rPr>
        <w:t>• Tài liệu trả về đúng Division Head.</w:t>
      </w:r>
      <w:r>
        <w:rPr>
          <w:rFonts w:hint="default" w:ascii="Times New Roman" w:hAnsi="Times New Roman" w:cs="Times New Roman"/>
          <w:sz w:val="28"/>
          <w:szCs w:val="28"/>
        </w:rPr>
        <w:br w:type="textWrapping"/>
      </w:r>
      <w:r>
        <w:rPr>
          <w:rFonts w:hint="default" w:ascii="Times New Roman" w:hAnsi="Times New Roman" w:cs="Times New Roman"/>
          <w:sz w:val="28"/>
          <w:szCs w:val="28"/>
        </w:rPr>
        <w:t>• Quy trình sau khi sửa chạy đến hết không lỗi.</w:t>
      </w:r>
      <w:r>
        <w:rPr>
          <w:rFonts w:hint="default" w:ascii="Times New Roman" w:hAnsi="Times New Roman" w:cs="Times New Roman"/>
          <w:sz w:val="28"/>
          <w:szCs w:val="28"/>
        </w:rPr>
        <w:br w:type="textWrapping"/>
      </w:r>
      <w:r>
        <w:rPr>
          <w:rFonts w:hint="default" w:ascii="Times New Roman" w:hAnsi="Times New Roman" w:cs="Times New Roman"/>
          <w:sz w:val="28"/>
          <w:szCs w:val="28"/>
        </w:rPr>
        <w:t>• Trạng thái cuối cùng “Approved”.</w:t>
      </w:r>
      <w:r>
        <w:rPr>
          <w:rFonts w:hint="default" w:ascii="Times New Roman" w:hAnsi="Times New Roman" w:cs="Times New Roman"/>
          <w:sz w:val="28"/>
          <w:szCs w:val="28"/>
        </w:rPr>
        <w:br w:type="textWrapping"/>
      </w:r>
      <w:r>
        <w:rPr>
          <w:rFonts w:hint="default" w:ascii="Times New Roman" w:hAnsi="Times New Roman" w:cs="Times New Roman"/>
          <w:sz w:val="28"/>
          <w:szCs w:val="28"/>
        </w:rPr>
        <w:t>• Log ghi lại toàn bộ quá trình Disapprove/Return/Approve.</w:t>
      </w:r>
    </w:p>
    <w:p w14:paraId="074BBBA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Workflow 5 — Disapprove tại Managing Director (5.2)</w:t>
      </w:r>
    </w:p>
    <w:p w14:paraId="7224DC49">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Kiểm tra chức năng Disapprove của </w:t>
      </w:r>
      <w:r>
        <w:rPr>
          <w:rStyle w:val="92"/>
          <w:rFonts w:hint="default" w:ascii="Times New Roman" w:hAnsi="Times New Roman" w:cs="Times New Roman"/>
          <w:sz w:val="28"/>
          <w:szCs w:val="28"/>
        </w:rPr>
        <w:t>Managing Director</w:t>
      </w:r>
      <w:r>
        <w:rPr>
          <w:rFonts w:hint="default" w:ascii="Times New Roman" w:hAnsi="Times New Roman" w:cs="Times New Roman"/>
          <w:sz w:val="28"/>
          <w:szCs w:val="28"/>
        </w:rPr>
        <w:t xml:space="preserve"> (bước 5.2). Khi MD từ chối, tài liệu phải được trả về đúng </w:t>
      </w:r>
      <w:r>
        <w:rPr>
          <w:rStyle w:val="92"/>
          <w:rFonts w:hint="default" w:ascii="Times New Roman" w:hAnsi="Times New Roman" w:cs="Times New Roman"/>
          <w:sz w:val="28"/>
          <w:szCs w:val="28"/>
        </w:rPr>
        <w:t>Functional Controller</w:t>
      </w:r>
      <w:r>
        <w:rPr>
          <w:rFonts w:hint="default" w:ascii="Times New Roman" w:hAnsi="Times New Roman" w:cs="Times New Roman"/>
          <w:sz w:val="28"/>
          <w:szCs w:val="28"/>
        </w:rPr>
        <w:t xml:space="preserve"> (4.1). Sau sửa, luồng phải tiếp tục thành công: 5.1 → 6.1 → 7.1 → 8 (Approved).</w:t>
      </w:r>
    </w:p>
    <w:p w14:paraId="06976B4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p>
    <w:p w14:paraId="1F58BD3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TA = </w:t>
      </w:r>
      <w:r>
        <w:rPr>
          <w:rStyle w:val="92"/>
          <w:rFonts w:hint="default" w:ascii="Times New Roman" w:hAnsi="Times New Roman" w:cs="Times New Roman"/>
          <w:sz w:val="28"/>
          <w:szCs w:val="28"/>
        </w:rPr>
        <w:t>100.000 USD</w:t>
      </w:r>
      <w:r>
        <w:rPr>
          <w:rFonts w:hint="default" w:ascii="Times New Roman" w:hAnsi="Times New Roman" w:cs="Times New Roman"/>
          <w:sz w:val="28"/>
          <w:szCs w:val="28"/>
        </w:rPr>
        <w:t xml:space="preserve"> (hoặc giá trị ≥ 100.000 để MD tham gia).</w:t>
      </w:r>
    </w:p>
    <w:p w14:paraId="4EA19B9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Tài khoản: Preparer, Sales Approver, Division Head, Functional Controller, Managing Director, Audit Approver, ARIS Approver.</w:t>
      </w:r>
    </w:p>
    <w:p w14:paraId="0D084AF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Chứng từ hợp lệ (loại: Carry Forward / Write-Offs).</w:t>
      </w:r>
    </w:p>
    <w:p w14:paraId="487E11B0">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Test Steps (chi tiết)</w:t>
      </w:r>
    </w:p>
    <w:p w14:paraId="51991EA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Preparer tạo chứng từ (TA=100,000) → Hệ thống lưu, trạng thái </w:t>
      </w:r>
      <w:r>
        <w:rPr>
          <w:rStyle w:val="92"/>
          <w:rFonts w:hint="default" w:ascii="Times New Roman" w:hAnsi="Times New Roman" w:cs="Times New Roman"/>
          <w:sz w:val="28"/>
          <w:szCs w:val="28"/>
        </w:rPr>
        <w:t>Pending Sales Approver</w:t>
      </w:r>
      <w:r>
        <w:rPr>
          <w:rFonts w:hint="default" w:ascii="Times New Roman" w:hAnsi="Times New Roman" w:cs="Times New Roman"/>
          <w:sz w:val="28"/>
          <w:szCs w:val="28"/>
        </w:rPr>
        <w:t>.</w:t>
      </w:r>
    </w:p>
    <w:p w14:paraId="37A379E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Sales Approver mở → chọn </w:t>
      </w:r>
      <w:r>
        <w:rPr>
          <w:rStyle w:val="92"/>
          <w:rFonts w:hint="default" w:ascii="Times New Roman" w:hAnsi="Times New Roman" w:cs="Times New Roman"/>
          <w:sz w:val="28"/>
          <w:szCs w:val="28"/>
        </w:rPr>
        <w:t>Approve (2.1)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Division Head</w:t>
      </w:r>
      <w:r>
        <w:rPr>
          <w:rFonts w:hint="default" w:ascii="Times New Roman" w:hAnsi="Times New Roman" w:cs="Times New Roman"/>
          <w:sz w:val="28"/>
          <w:szCs w:val="28"/>
        </w:rPr>
        <w:t>.</w:t>
      </w:r>
    </w:p>
    <w:p w14:paraId="42E93A2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Division Head mở → chọn </w:t>
      </w:r>
      <w:r>
        <w:rPr>
          <w:rStyle w:val="92"/>
          <w:rFonts w:hint="default" w:ascii="Times New Roman" w:hAnsi="Times New Roman" w:cs="Times New Roman"/>
          <w:sz w:val="28"/>
          <w:szCs w:val="28"/>
        </w:rPr>
        <w:t>Approve (3.1)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Functional Controller</w:t>
      </w:r>
      <w:r>
        <w:rPr>
          <w:rFonts w:hint="default" w:ascii="Times New Roman" w:hAnsi="Times New Roman" w:cs="Times New Roman"/>
          <w:sz w:val="28"/>
          <w:szCs w:val="28"/>
        </w:rPr>
        <w:t>.</w:t>
      </w:r>
    </w:p>
    <w:p w14:paraId="3CE9D28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Functional Controller mở → chọn </w:t>
      </w:r>
      <w:r>
        <w:rPr>
          <w:rStyle w:val="92"/>
          <w:rFonts w:hint="default" w:ascii="Times New Roman" w:hAnsi="Times New Roman" w:cs="Times New Roman"/>
          <w:sz w:val="28"/>
          <w:szCs w:val="28"/>
        </w:rPr>
        <w:t>Approve (4.1)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Managing Director</w:t>
      </w:r>
      <w:r>
        <w:rPr>
          <w:rFonts w:hint="default" w:ascii="Times New Roman" w:hAnsi="Times New Roman" w:cs="Times New Roman"/>
          <w:sz w:val="28"/>
          <w:szCs w:val="28"/>
        </w:rPr>
        <w:t>.</w:t>
      </w:r>
    </w:p>
    <w:p w14:paraId="2F841E79">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8"/>
          <w:szCs w:val="28"/>
        </w:rPr>
      </w:pPr>
    </w:p>
    <w:p w14:paraId="6A14E8CD">
      <w:pPr>
        <w:keepNext w:val="0"/>
        <w:keepLines w:val="0"/>
        <w:widowControl/>
        <w:numPr>
          <w:ilvl w:val="0"/>
          <w:numId w:val="11"/>
        </w:numPr>
        <w:suppressLineNumbers w:val="0"/>
        <w:spacing w:before="0" w:beforeAutospacing="1" w:after="0" w:afterAutospacing="1"/>
        <w:ind w:left="1440" w:hanging="360"/>
        <w:rPr>
          <w:rFonts w:hint="default" w:ascii="Times New Roman" w:hAnsi="Times New Roman" w:cs="Times New Roman"/>
          <w:sz w:val="28"/>
          <w:szCs w:val="28"/>
        </w:rPr>
      </w:pPr>
    </w:p>
    <w:p w14:paraId="0A2CB09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Managing Director mở → chọn </w:t>
      </w:r>
      <w:r>
        <w:rPr>
          <w:rStyle w:val="92"/>
          <w:rFonts w:hint="default" w:ascii="Times New Roman" w:hAnsi="Times New Roman" w:cs="Times New Roman"/>
          <w:sz w:val="28"/>
          <w:szCs w:val="28"/>
        </w:rPr>
        <w:t>Disapprove (5.2)</w:t>
      </w:r>
      <w:r>
        <w:rPr>
          <w:rFonts w:hint="default" w:ascii="Times New Roman" w:hAnsi="Times New Roman" w:cs="Times New Roman"/>
          <w:sz w:val="28"/>
          <w:szCs w:val="28"/>
        </w:rPr>
        <w:t xml:space="preserve"> → Hệ thống hiển thị yêu cầu nhập </w:t>
      </w:r>
      <w:r>
        <w:rPr>
          <w:rStyle w:val="92"/>
          <w:rFonts w:hint="default" w:ascii="Times New Roman" w:hAnsi="Times New Roman" w:cs="Times New Roman"/>
          <w:sz w:val="28"/>
          <w:szCs w:val="28"/>
        </w:rPr>
        <w:t>lý do</w:t>
      </w:r>
      <w:r>
        <w:rPr>
          <w:rFonts w:hint="default" w:ascii="Times New Roman" w:hAnsi="Times New Roman" w:cs="Times New Roman"/>
          <w:sz w:val="28"/>
          <w:szCs w:val="28"/>
        </w:rPr>
        <w:t xml:space="preserve"> và </w:t>
      </w:r>
      <w:r>
        <w:rPr>
          <w:rStyle w:val="92"/>
          <w:rFonts w:hint="default" w:ascii="Times New Roman" w:hAnsi="Times New Roman" w:cs="Times New Roman"/>
          <w:sz w:val="28"/>
          <w:szCs w:val="28"/>
        </w:rPr>
        <w:t>Confirm</w:t>
      </w:r>
      <w:r>
        <w:rPr>
          <w:rFonts w:hint="default" w:ascii="Times New Roman" w:hAnsi="Times New Roman" w:cs="Times New Roman"/>
          <w:sz w:val="28"/>
          <w:szCs w:val="28"/>
        </w:rPr>
        <w:t xml:space="preserve">; sau confirm: trạng thái </w:t>
      </w:r>
      <w:r>
        <w:rPr>
          <w:rStyle w:val="92"/>
          <w:rFonts w:hint="default" w:ascii="Times New Roman" w:hAnsi="Times New Roman" w:cs="Times New Roman"/>
          <w:sz w:val="28"/>
          <w:szCs w:val="28"/>
        </w:rPr>
        <w:t>Returned for correction</w:t>
      </w:r>
      <w:r>
        <w:rPr>
          <w:rFonts w:hint="default" w:ascii="Times New Roman" w:hAnsi="Times New Roman" w:cs="Times New Roman"/>
          <w:sz w:val="28"/>
          <w:szCs w:val="28"/>
        </w:rPr>
        <w:t xml:space="preserve">, lưu lý do, gửi notification đến </w:t>
      </w:r>
      <w:r>
        <w:rPr>
          <w:rStyle w:val="92"/>
          <w:rFonts w:hint="default" w:ascii="Times New Roman" w:hAnsi="Times New Roman" w:cs="Times New Roman"/>
          <w:sz w:val="28"/>
          <w:szCs w:val="28"/>
        </w:rPr>
        <w:t>Functional Controller</w:t>
      </w:r>
      <w:r>
        <w:rPr>
          <w:rFonts w:hint="default" w:ascii="Times New Roman" w:hAnsi="Times New Roman" w:cs="Times New Roman"/>
          <w:sz w:val="28"/>
          <w:szCs w:val="28"/>
        </w:rPr>
        <w:t xml:space="preserve"> (người được trả về).</w:t>
      </w:r>
    </w:p>
    <w:p w14:paraId="78F0C14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Functional Controller nhận notification → mở chứng từ, kiểm tra lý do, chỉnh sửa (nếu cần) → chọn </w:t>
      </w:r>
      <w:r>
        <w:rPr>
          <w:rStyle w:val="92"/>
          <w:rFonts w:hint="default" w:ascii="Times New Roman" w:hAnsi="Times New Roman" w:cs="Times New Roman"/>
          <w:sz w:val="28"/>
          <w:szCs w:val="28"/>
        </w:rPr>
        <w:t>Submit for Approval</w:t>
      </w:r>
      <w:r>
        <w:rPr>
          <w:rFonts w:hint="default" w:ascii="Times New Roman" w:hAnsi="Times New Roman" w:cs="Times New Roman"/>
          <w:sz w:val="28"/>
          <w:szCs w:val="28"/>
        </w:rPr>
        <w:t xml:space="preserve"> → Hệ thống cập nhật phiên bản, trạng thái </w:t>
      </w:r>
      <w:r>
        <w:rPr>
          <w:rStyle w:val="92"/>
          <w:rFonts w:hint="default" w:ascii="Times New Roman" w:hAnsi="Times New Roman" w:cs="Times New Roman"/>
          <w:sz w:val="28"/>
          <w:szCs w:val="28"/>
        </w:rPr>
        <w:t>Pending Managing Director</w:t>
      </w:r>
      <w:r>
        <w:rPr>
          <w:rFonts w:hint="default" w:ascii="Times New Roman" w:hAnsi="Times New Roman" w:cs="Times New Roman"/>
          <w:sz w:val="28"/>
          <w:szCs w:val="28"/>
        </w:rPr>
        <w:t>.</w:t>
      </w:r>
    </w:p>
    <w:p w14:paraId="473C876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Managing Director mở → chọn </w:t>
      </w:r>
      <w:r>
        <w:rPr>
          <w:rStyle w:val="92"/>
          <w:rFonts w:hint="default" w:ascii="Times New Roman" w:hAnsi="Times New Roman" w:cs="Times New Roman"/>
          <w:sz w:val="28"/>
          <w:szCs w:val="28"/>
        </w:rPr>
        <w:t>Approve (5.1)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Audit Approver</w:t>
      </w:r>
      <w:r>
        <w:rPr>
          <w:rFonts w:hint="default" w:ascii="Times New Roman" w:hAnsi="Times New Roman" w:cs="Times New Roman"/>
          <w:sz w:val="28"/>
          <w:szCs w:val="28"/>
        </w:rPr>
        <w:t>.</w:t>
      </w:r>
    </w:p>
    <w:p w14:paraId="77E30E1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Audit Approver → </w:t>
      </w:r>
      <w:r>
        <w:rPr>
          <w:rStyle w:val="92"/>
          <w:rFonts w:hint="default" w:ascii="Times New Roman" w:hAnsi="Times New Roman" w:cs="Times New Roman"/>
          <w:sz w:val="28"/>
          <w:szCs w:val="28"/>
        </w:rPr>
        <w:t>Approve (6.1)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ARIS Approver</w:t>
      </w:r>
      <w:r>
        <w:rPr>
          <w:rFonts w:hint="default" w:ascii="Times New Roman" w:hAnsi="Times New Roman" w:cs="Times New Roman"/>
          <w:sz w:val="28"/>
          <w:szCs w:val="28"/>
        </w:rPr>
        <w:t>.</w:t>
      </w:r>
    </w:p>
    <w:p w14:paraId="769380A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Approver → </w:t>
      </w:r>
      <w:r>
        <w:rPr>
          <w:rStyle w:val="92"/>
          <w:rFonts w:hint="default" w:ascii="Times New Roman" w:hAnsi="Times New Roman" w:cs="Times New Roman"/>
          <w:sz w:val="28"/>
          <w:szCs w:val="28"/>
        </w:rPr>
        <w:t>Approve (7.1)</w:t>
      </w:r>
      <w:r>
        <w:rPr>
          <w:rFonts w:hint="default" w:ascii="Times New Roman" w:hAnsi="Times New Roman" w:cs="Times New Roman"/>
          <w:sz w:val="28"/>
          <w:szCs w:val="28"/>
        </w:rPr>
        <w:t xml:space="preserve"> → Trạng thái cuối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258A433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 (chi tiết)</w:t>
      </w:r>
    </w:p>
    <w:p w14:paraId="152800B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Khi MD Disapprove: chứng từ trả về đúng </w:t>
      </w:r>
      <w:r>
        <w:rPr>
          <w:rStyle w:val="92"/>
          <w:rFonts w:hint="default" w:ascii="Times New Roman" w:hAnsi="Times New Roman" w:cs="Times New Roman"/>
          <w:sz w:val="28"/>
          <w:szCs w:val="28"/>
        </w:rPr>
        <w:t>Functional Controller</w:t>
      </w:r>
      <w:r>
        <w:rPr>
          <w:rFonts w:hint="default" w:ascii="Times New Roman" w:hAnsi="Times New Roman" w:cs="Times New Roman"/>
          <w:sz w:val="28"/>
          <w:szCs w:val="28"/>
        </w:rPr>
        <w:t xml:space="preserve">; trạng thái = </w:t>
      </w:r>
      <w:r>
        <w:rPr>
          <w:rStyle w:val="92"/>
          <w:rFonts w:hint="default" w:ascii="Times New Roman" w:hAnsi="Times New Roman" w:cs="Times New Roman"/>
          <w:sz w:val="28"/>
          <w:szCs w:val="28"/>
        </w:rPr>
        <w:t>Returned for correction</w:t>
      </w:r>
      <w:r>
        <w:rPr>
          <w:rFonts w:hint="default" w:ascii="Times New Roman" w:hAnsi="Times New Roman" w:cs="Times New Roman"/>
          <w:sz w:val="28"/>
          <w:szCs w:val="28"/>
        </w:rPr>
        <w:t>; lý do Disapprove lưu trong Audit Log; notification/gửi email tới Functional Controller.</w:t>
      </w:r>
    </w:p>
    <w:p w14:paraId="1FF7525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Sau Functional Controller sửa và submit lại: luồng quay về MD, MD Approve → tiếp tục Audit → ARIS → cuối cùng trạng thái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0972F13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Audit Log ghi đầy đủ: MD Disapprove (user, timestamp, reason), Functional Controller resubmit (user, timestamp, change), MD Approve và các Approve tiếp theo.</w:t>
      </w:r>
    </w:p>
    <w:p w14:paraId="5AE50BE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Workflow 6 — Disapprove tại Audit Approver (6.2)</w:t>
      </w:r>
    </w:p>
    <w:p w14:paraId="54951EDB">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Kiểm tra Disapprove tại </w:t>
      </w:r>
      <w:r>
        <w:rPr>
          <w:rStyle w:val="92"/>
          <w:rFonts w:hint="default" w:ascii="Times New Roman" w:hAnsi="Times New Roman" w:cs="Times New Roman"/>
          <w:sz w:val="28"/>
          <w:szCs w:val="28"/>
        </w:rPr>
        <w:t>Audit Approver</w:t>
      </w:r>
      <w:r>
        <w:rPr>
          <w:rFonts w:hint="default" w:ascii="Times New Roman" w:hAnsi="Times New Roman" w:cs="Times New Roman"/>
          <w:sz w:val="28"/>
          <w:szCs w:val="28"/>
        </w:rPr>
        <w:t xml:space="preserve"> (6.2). Khi Audit từ chối, tài liệu phải trả về </w:t>
      </w:r>
      <w:r>
        <w:rPr>
          <w:rStyle w:val="92"/>
          <w:rFonts w:hint="default" w:ascii="Times New Roman" w:hAnsi="Times New Roman" w:cs="Times New Roman"/>
          <w:sz w:val="28"/>
          <w:szCs w:val="28"/>
        </w:rPr>
        <w:t>Managing Director</w:t>
      </w:r>
      <w:r>
        <w:rPr>
          <w:rFonts w:hint="default" w:ascii="Times New Roman" w:hAnsi="Times New Roman" w:cs="Times New Roman"/>
          <w:sz w:val="28"/>
          <w:szCs w:val="28"/>
        </w:rPr>
        <w:t xml:space="preserve"> (5.1). Sau chỉnh sửa/duyệt lại, luồng phải tiếp tục: 6.1 → 7.1 → 8.</w:t>
      </w:r>
    </w:p>
    <w:p w14:paraId="18AC3A4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r>
        <w:rPr>
          <w:rFonts w:hint="default" w:ascii="Times New Roman" w:hAnsi="Times New Roman" w:cs="Times New Roman"/>
          <w:sz w:val="28"/>
          <w:szCs w:val="28"/>
        </w:rPr>
        <w:t xml:space="preserve">TA = </w:t>
      </w:r>
      <w:r>
        <w:rPr>
          <w:rStyle w:val="92"/>
          <w:rFonts w:hint="default" w:ascii="Times New Roman" w:hAnsi="Times New Roman" w:cs="Times New Roman"/>
          <w:sz w:val="28"/>
          <w:szCs w:val="28"/>
        </w:rPr>
        <w:t>100.000 USD</w:t>
      </w:r>
      <w:r>
        <w:rPr>
          <w:rFonts w:hint="default" w:ascii="Times New Roman" w:hAnsi="Times New Roman" w:cs="Times New Roman"/>
          <w:sz w:val="28"/>
          <w:szCs w:val="28"/>
        </w:rPr>
        <w:t>.</w:t>
      </w:r>
    </w:p>
    <w:p w14:paraId="691FF3F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Tài khoản: đủ 7 vai trò.</w:t>
      </w:r>
    </w:p>
    <w:p w14:paraId="3F0BADB0">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Test Steps</w:t>
      </w:r>
    </w:p>
    <w:p w14:paraId="776BAA2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Preparer tạo chứng từ (TA=100,000) → trạng thái </w:t>
      </w:r>
      <w:r>
        <w:rPr>
          <w:rStyle w:val="92"/>
          <w:rFonts w:hint="default" w:ascii="Times New Roman" w:hAnsi="Times New Roman" w:cs="Times New Roman"/>
          <w:sz w:val="28"/>
          <w:szCs w:val="28"/>
        </w:rPr>
        <w:t>Pending Sales Approver</w:t>
      </w:r>
      <w:r>
        <w:rPr>
          <w:rFonts w:hint="default" w:ascii="Times New Roman" w:hAnsi="Times New Roman" w:cs="Times New Roman"/>
          <w:sz w:val="28"/>
          <w:szCs w:val="28"/>
        </w:rPr>
        <w:t>.</w:t>
      </w:r>
    </w:p>
    <w:p w14:paraId="5B4C927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Sales Approver → Approve (2.1).</w:t>
      </w:r>
    </w:p>
    <w:p w14:paraId="19FC7D5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Division Head → Approve (3.1).</w:t>
      </w:r>
    </w:p>
    <w:p w14:paraId="758500B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Functional Controller → Approve (4.1).</w:t>
      </w:r>
    </w:p>
    <w:p w14:paraId="5EC802D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Managing Director → Approve (5.1).</w:t>
      </w:r>
    </w:p>
    <w:p w14:paraId="3F81092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Audit Approver mở → chọn </w:t>
      </w:r>
      <w:r>
        <w:rPr>
          <w:rStyle w:val="92"/>
          <w:rFonts w:hint="default" w:ascii="Times New Roman" w:hAnsi="Times New Roman" w:cs="Times New Roman"/>
          <w:sz w:val="28"/>
          <w:szCs w:val="28"/>
        </w:rPr>
        <w:t>Disapprove (6.2)</w:t>
      </w:r>
      <w:r>
        <w:rPr>
          <w:rFonts w:hint="default" w:ascii="Times New Roman" w:hAnsi="Times New Roman" w:cs="Times New Roman"/>
          <w:sz w:val="28"/>
          <w:szCs w:val="28"/>
        </w:rPr>
        <w:t xml:space="preserve">, nhập </w:t>
      </w:r>
      <w:r>
        <w:rPr>
          <w:rStyle w:val="92"/>
          <w:rFonts w:hint="default" w:ascii="Times New Roman" w:hAnsi="Times New Roman" w:cs="Times New Roman"/>
          <w:sz w:val="28"/>
          <w:szCs w:val="28"/>
        </w:rPr>
        <w:t>lý do</w:t>
      </w:r>
      <w:r>
        <w:rPr>
          <w:rFonts w:hint="default" w:ascii="Times New Roman" w:hAnsi="Times New Roman" w:cs="Times New Roman"/>
          <w:sz w:val="28"/>
          <w:szCs w:val="28"/>
        </w:rPr>
        <w:t xml:space="preserve">, Confirm → Hệ thống lưu lý do, trạng thái </w:t>
      </w:r>
      <w:r>
        <w:rPr>
          <w:rStyle w:val="92"/>
          <w:rFonts w:hint="default" w:ascii="Times New Roman" w:hAnsi="Times New Roman" w:cs="Times New Roman"/>
          <w:sz w:val="28"/>
          <w:szCs w:val="28"/>
        </w:rPr>
        <w:t>Returned for correction</w:t>
      </w:r>
      <w:r>
        <w:rPr>
          <w:rFonts w:hint="default" w:ascii="Times New Roman" w:hAnsi="Times New Roman" w:cs="Times New Roman"/>
          <w:sz w:val="28"/>
          <w:szCs w:val="28"/>
        </w:rPr>
        <w:t xml:space="preserve">, gửi notification đến </w:t>
      </w:r>
      <w:r>
        <w:rPr>
          <w:rStyle w:val="92"/>
          <w:rFonts w:hint="default" w:ascii="Times New Roman" w:hAnsi="Times New Roman" w:cs="Times New Roman"/>
          <w:sz w:val="28"/>
          <w:szCs w:val="28"/>
        </w:rPr>
        <w:t>Managing Director</w:t>
      </w:r>
      <w:r>
        <w:rPr>
          <w:rFonts w:hint="default" w:ascii="Times New Roman" w:hAnsi="Times New Roman" w:cs="Times New Roman"/>
          <w:sz w:val="28"/>
          <w:szCs w:val="28"/>
        </w:rPr>
        <w:t>.</w:t>
      </w:r>
    </w:p>
    <w:p w14:paraId="2F9BCC5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Managing Director mở, xem lý do → chỉnh sửa/ghi nhận → chọn </w:t>
      </w:r>
      <w:r>
        <w:rPr>
          <w:rStyle w:val="92"/>
          <w:rFonts w:hint="default" w:ascii="Times New Roman" w:hAnsi="Times New Roman" w:cs="Times New Roman"/>
          <w:sz w:val="28"/>
          <w:szCs w:val="28"/>
        </w:rPr>
        <w:t>Approve (5.1)</w:t>
      </w:r>
      <w:r>
        <w:rPr>
          <w:rFonts w:hint="default" w:ascii="Times New Roman" w:hAnsi="Times New Roman" w:cs="Times New Roman"/>
          <w:sz w:val="28"/>
          <w:szCs w:val="28"/>
        </w:rPr>
        <w:t xml:space="preserve"> (resubmit) → Hệ thống chuyển lại trạng thái </w:t>
      </w:r>
      <w:r>
        <w:rPr>
          <w:rStyle w:val="92"/>
          <w:rFonts w:hint="default" w:ascii="Times New Roman" w:hAnsi="Times New Roman" w:cs="Times New Roman"/>
          <w:sz w:val="28"/>
          <w:szCs w:val="28"/>
        </w:rPr>
        <w:t>Pending Audit Approver</w:t>
      </w:r>
      <w:r>
        <w:rPr>
          <w:rFonts w:hint="default" w:ascii="Times New Roman" w:hAnsi="Times New Roman" w:cs="Times New Roman"/>
          <w:sz w:val="28"/>
          <w:szCs w:val="28"/>
        </w:rPr>
        <w:t>.</w:t>
      </w:r>
    </w:p>
    <w:p w14:paraId="38C9BD9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Audit Approver (lần 2) → </w:t>
      </w:r>
      <w:r>
        <w:rPr>
          <w:rStyle w:val="92"/>
          <w:rFonts w:hint="default" w:ascii="Times New Roman" w:hAnsi="Times New Roman" w:cs="Times New Roman"/>
          <w:sz w:val="28"/>
          <w:szCs w:val="28"/>
        </w:rPr>
        <w:t>Approve (6.1)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ARIS Approver</w:t>
      </w:r>
      <w:r>
        <w:rPr>
          <w:rFonts w:hint="default" w:ascii="Times New Roman" w:hAnsi="Times New Roman" w:cs="Times New Roman"/>
          <w:sz w:val="28"/>
          <w:szCs w:val="28"/>
        </w:rPr>
        <w:t>.</w:t>
      </w:r>
    </w:p>
    <w:p w14:paraId="2F75F4B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Approver → </w:t>
      </w:r>
      <w:r>
        <w:rPr>
          <w:rStyle w:val="92"/>
          <w:rFonts w:hint="default" w:ascii="Times New Roman" w:hAnsi="Times New Roman" w:cs="Times New Roman"/>
          <w:sz w:val="28"/>
          <w:szCs w:val="28"/>
        </w:rPr>
        <w:t>Approve (7.1)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1175850F">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w:t>
      </w:r>
    </w:p>
    <w:p w14:paraId="486B02E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Tài liệu trả về đúng MD; trạng thái = </w:t>
      </w:r>
      <w:r>
        <w:rPr>
          <w:rStyle w:val="92"/>
          <w:rFonts w:hint="default" w:ascii="Times New Roman" w:hAnsi="Times New Roman" w:cs="Times New Roman"/>
          <w:sz w:val="28"/>
          <w:szCs w:val="28"/>
        </w:rPr>
        <w:t>Returned for correction</w:t>
      </w:r>
      <w:r>
        <w:rPr>
          <w:rFonts w:hint="default" w:ascii="Times New Roman" w:hAnsi="Times New Roman" w:cs="Times New Roman"/>
          <w:sz w:val="28"/>
          <w:szCs w:val="28"/>
        </w:rPr>
        <w:t>; Audit Log ghi Disapprove &amp; lý do; notification gửi tới MD.</w:t>
      </w:r>
    </w:p>
    <w:p w14:paraId="795BC58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MD xử lý và Approve lại, Audit Approver có thể Approve → tiếp tục ARIS → Approved.</w:t>
      </w:r>
    </w:p>
    <w:p w14:paraId="359F5D5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Mọi hành động (disapprove/resubmit/approve) có trace trong log.</w:t>
      </w:r>
    </w:p>
    <w:p w14:paraId="11D1A93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Workflow 7 — Disapprove tại ARIS Approver (7.2)</w:t>
      </w:r>
    </w:p>
    <w:p w14:paraId="1EF3768D">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Kiểm tra Disapprove tại </w:t>
      </w:r>
      <w:r>
        <w:rPr>
          <w:rStyle w:val="92"/>
          <w:rFonts w:hint="default" w:ascii="Times New Roman" w:hAnsi="Times New Roman" w:cs="Times New Roman"/>
          <w:sz w:val="28"/>
          <w:szCs w:val="28"/>
        </w:rPr>
        <w:t>ARIS Approver</w:t>
      </w:r>
      <w:r>
        <w:rPr>
          <w:rFonts w:hint="default" w:ascii="Times New Roman" w:hAnsi="Times New Roman" w:cs="Times New Roman"/>
          <w:sz w:val="28"/>
          <w:szCs w:val="28"/>
        </w:rPr>
        <w:t xml:space="preserve"> (7.2). Theo quy định, khi ARIS Disapprove ở bước cuối, quy trình </w:t>
      </w:r>
      <w:r>
        <w:rPr>
          <w:rStyle w:val="92"/>
          <w:rFonts w:hint="default" w:ascii="Times New Roman" w:hAnsi="Times New Roman" w:cs="Times New Roman"/>
          <w:sz w:val="28"/>
          <w:szCs w:val="28"/>
        </w:rPr>
        <w:t>kết thúc ngay (End)</w:t>
      </w:r>
      <w:r>
        <w:rPr>
          <w:rFonts w:hint="default" w:ascii="Times New Roman" w:hAnsi="Times New Roman" w:cs="Times New Roman"/>
          <w:sz w:val="28"/>
          <w:szCs w:val="28"/>
        </w:rPr>
        <w:t xml:space="preserve"> và </w:t>
      </w:r>
      <w:r>
        <w:rPr>
          <w:rStyle w:val="92"/>
          <w:rFonts w:hint="default" w:ascii="Times New Roman" w:hAnsi="Times New Roman" w:cs="Times New Roman"/>
          <w:sz w:val="28"/>
          <w:szCs w:val="28"/>
        </w:rPr>
        <w:t>không</w:t>
      </w:r>
      <w:r>
        <w:rPr>
          <w:rFonts w:hint="default" w:ascii="Times New Roman" w:hAnsi="Times New Roman" w:cs="Times New Roman"/>
          <w:sz w:val="28"/>
          <w:szCs w:val="28"/>
        </w:rPr>
        <w:t xml:space="preserve"> có trả về.</w:t>
      </w:r>
    </w:p>
    <w:p w14:paraId="10A23155">
      <w:pPr>
        <w:pStyle w:val="85"/>
        <w:keepNext w:val="0"/>
        <w:keepLines w:val="0"/>
        <w:widowControl/>
        <w:suppressLineNumbers w:val="0"/>
        <w:rPr>
          <w:rStyle w:val="92"/>
          <w:rFonts w:hint="default" w:ascii="Times New Roman" w:hAnsi="Times New Roman" w:cs="Times New Roman"/>
          <w:sz w:val="28"/>
          <w:szCs w:val="28"/>
        </w:rPr>
      </w:pPr>
      <w:r>
        <w:rPr>
          <w:rStyle w:val="92"/>
          <w:rFonts w:hint="default" w:ascii="Times New Roman" w:hAnsi="Times New Roman" w:cs="Times New Roman"/>
          <w:sz w:val="28"/>
          <w:szCs w:val="28"/>
        </w:rPr>
        <w:t>Input Data</w:t>
      </w:r>
    </w:p>
    <w:p w14:paraId="0442A29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TA = </w:t>
      </w:r>
      <w:r>
        <w:rPr>
          <w:rStyle w:val="92"/>
          <w:rFonts w:hint="default" w:ascii="Times New Roman" w:hAnsi="Times New Roman" w:cs="Times New Roman"/>
          <w:sz w:val="28"/>
          <w:szCs w:val="28"/>
        </w:rPr>
        <w:t>100.000 USD</w:t>
      </w:r>
      <w:r>
        <w:rPr>
          <w:rFonts w:hint="default" w:ascii="Times New Roman" w:hAnsi="Times New Roman" w:cs="Times New Roman"/>
          <w:sz w:val="28"/>
          <w:szCs w:val="28"/>
        </w:rPr>
        <w:t>.</w:t>
      </w:r>
    </w:p>
    <w:p w14:paraId="761C1D3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Tài khoản: đủ 7 vai trò.</w:t>
      </w:r>
    </w:p>
    <w:p w14:paraId="3F4A43B2">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Test Steps</w:t>
      </w:r>
    </w:p>
    <w:p w14:paraId="0779BA9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Thực hiện các Approve từ Sales → Audit như bình thường để chứng từ đến ARIS.</w:t>
      </w:r>
    </w:p>
    <w:p w14:paraId="2FB47A8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Approver mở chứng từ → chọn </w:t>
      </w:r>
      <w:r>
        <w:rPr>
          <w:rStyle w:val="92"/>
          <w:rFonts w:hint="default" w:ascii="Times New Roman" w:hAnsi="Times New Roman" w:cs="Times New Roman"/>
          <w:sz w:val="28"/>
          <w:szCs w:val="28"/>
        </w:rPr>
        <w:t>Disapprove (7.2)</w:t>
      </w:r>
      <w:r>
        <w:rPr>
          <w:rFonts w:hint="default" w:ascii="Times New Roman" w:hAnsi="Times New Roman" w:cs="Times New Roman"/>
          <w:sz w:val="28"/>
          <w:szCs w:val="28"/>
        </w:rPr>
        <w:t xml:space="preserve"> → Hệ thống yêu cầu lý do; sau confirm: trạng thái </w:t>
      </w:r>
      <w:r>
        <w:rPr>
          <w:rStyle w:val="92"/>
          <w:rFonts w:hint="default" w:ascii="Times New Roman" w:hAnsi="Times New Roman" w:cs="Times New Roman"/>
          <w:sz w:val="28"/>
          <w:szCs w:val="28"/>
        </w:rPr>
        <w:t>Closed – Rejected</w:t>
      </w:r>
      <w:r>
        <w:rPr>
          <w:rFonts w:hint="default" w:ascii="Times New Roman" w:hAnsi="Times New Roman" w:cs="Times New Roman"/>
          <w:sz w:val="28"/>
          <w:szCs w:val="28"/>
        </w:rPr>
        <w:t>, gửi notification tới Preparer (và các stakeholder nếu cần), không trả về bất kỳ cấp nào.</w:t>
      </w:r>
    </w:p>
    <w:p w14:paraId="20C9367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chặn mọi hành động resubmit (nếu quy định là hard reject) hoặc chỉ cho phép Preparer tạo bản mới (tùy chính sách).</w:t>
      </w:r>
    </w:p>
    <w:p w14:paraId="1EBE1D0F">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w:t>
      </w:r>
      <w:r>
        <w:rPr>
          <w:rStyle w:val="92"/>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ARIS Disapprove dẫn đến </w:t>
      </w:r>
      <w:r>
        <w:rPr>
          <w:rStyle w:val="92"/>
          <w:rFonts w:hint="default" w:ascii="Times New Roman" w:hAnsi="Times New Roman" w:cs="Times New Roman"/>
          <w:sz w:val="28"/>
          <w:szCs w:val="28"/>
        </w:rPr>
        <w:t>kết thúc workflow</w:t>
      </w:r>
      <w:r>
        <w:rPr>
          <w:rFonts w:hint="default" w:ascii="Times New Roman" w:hAnsi="Times New Roman" w:cs="Times New Roman"/>
          <w:sz w:val="28"/>
          <w:szCs w:val="28"/>
        </w:rPr>
        <w:t xml:space="preserve"> (End/Closed-Rejected).</w:t>
      </w:r>
    </w:p>
    <w:p w14:paraId="47E4487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Không có luồng Return.</w:t>
      </w:r>
    </w:p>
    <w:p w14:paraId="7212B7C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Lý do Disapprove và action lưu đầy đủ trong Audit Log.</w:t>
      </w:r>
    </w:p>
    <w:p w14:paraId="2F0DF11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Notification gửi tới Preparer.</w:t>
      </w:r>
    </w:p>
    <w:p w14:paraId="628DBCF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Workflow 8 — Approve (25.000 ≤ TA &lt; 100.000) — Happy Path</w:t>
      </w:r>
    </w:p>
    <w:p w14:paraId="5D4D6CDC">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Kịch bản happy path cho TA trong [25.000, 100.000): luồng </w:t>
      </w:r>
      <w:r>
        <w:rPr>
          <w:rStyle w:val="92"/>
          <w:rFonts w:hint="default" w:ascii="Times New Roman" w:hAnsi="Times New Roman" w:cs="Times New Roman"/>
          <w:sz w:val="28"/>
          <w:szCs w:val="28"/>
        </w:rPr>
        <w:t>bỏ qua Managing Director (bước 5)</w:t>
      </w:r>
      <w:r>
        <w:rPr>
          <w:rFonts w:hint="default" w:ascii="Times New Roman" w:hAnsi="Times New Roman" w:cs="Times New Roman"/>
          <w:sz w:val="28"/>
          <w:szCs w:val="28"/>
        </w:rPr>
        <w:t>; cần Approve từ Sales → Division → Functional → Audit → ARIS → End.</w:t>
      </w:r>
    </w:p>
    <w:p w14:paraId="66F5689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p>
    <w:p w14:paraId="74C1F5D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TA = </w:t>
      </w:r>
      <w:r>
        <w:rPr>
          <w:rStyle w:val="92"/>
          <w:rFonts w:hint="default" w:ascii="Times New Roman" w:hAnsi="Times New Roman" w:cs="Times New Roman"/>
          <w:sz w:val="28"/>
          <w:szCs w:val="28"/>
        </w:rPr>
        <w:t>50.000</w:t>
      </w:r>
      <w:r>
        <w:rPr>
          <w:rFonts w:hint="default" w:ascii="Times New Roman" w:hAnsi="Times New Roman" w:cs="Times New Roman"/>
          <w:sz w:val="28"/>
          <w:szCs w:val="28"/>
        </w:rPr>
        <w:t xml:space="preserve"> (giá trị điển hình); kiểm thử biên: 25.000 &amp; 99.999.Roles: Preparer, Sales Approver, Division Head, Functional Controller, Audit Approver, ARIS Approver.</w:t>
      </w:r>
    </w:p>
    <w:p w14:paraId="522E9B28">
      <w:pPr>
        <w:pStyle w:val="85"/>
        <w:keepNext w:val="0"/>
        <w:keepLines w:val="0"/>
        <w:widowControl/>
        <w:suppressLineNumbers w:val="0"/>
        <w:rPr>
          <w:rStyle w:val="92"/>
          <w:rFonts w:hint="default" w:ascii="Times New Roman" w:hAnsi="Times New Roman" w:cs="Times New Roman"/>
          <w:sz w:val="28"/>
          <w:szCs w:val="28"/>
        </w:rPr>
      </w:pPr>
      <w:r>
        <w:rPr>
          <w:rStyle w:val="92"/>
          <w:rFonts w:hint="default" w:ascii="Times New Roman" w:hAnsi="Times New Roman" w:cs="Times New Roman"/>
          <w:sz w:val="28"/>
          <w:szCs w:val="28"/>
        </w:rPr>
        <w:t>Test Steps</w:t>
      </w:r>
    </w:p>
    <w:p w14:paraId="1C6F71F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Preparer tạo chứng từ (TA=50,000) → trạng thái </w:t>
      </w:r>
      <w:r>
        <w:rPr>
          <w:rStyle w:val="92"/>
          <w:rFonts w:hint="default" w:ascii="Times New Roman" w:hAnsi="Times New Roman" w:cs="Times New Roman"/>
          <w:sz w:val="28"/>
          <w:szCs w:val="28"/>
        </w:rPr>
        <w:t>Pending Sales Approver</w:t>
      </w:r>
      <w:r>
        <w:rPr>
          <w:rFonts w:hint="default" w:ascii="Times New Roman" w:hAnsi="Times New Roman" w:cs="Times New Roman"/>
          <w:sz w:val="28"/>
          <w:szCs w:val="28"/>
        </w:rPr>
        <w:t>.</w:t>
      </w:r>
    </w:p>
    <w:p w14:paraId="3F1B0DB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Sales Approver → </w:t>
      </w:r>
      <w:r>
        <w:rPr>
          <w:rStyle w:val="92"/>
          <w:rFonts w:hint="default" w:ascii="Times New Roman" w:hAnsi="Times New Roman" w:cs="Times New Roman"/>
          <w:sz w:val="28"/>
          <w:szCs w:val="28"/>
        </w:rPr>
        <w:t>Approve (2.1)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Division Head</w:t>
      </w:r>
      <w:r>
        <w:rPr>
          <w:rFonts w:hint="default" w:ascii="Times New Roman" w:hAnsi="Times New Roman" w:cs="Times New Roman"/>
          <w:sz w:val="28"/>
          <w:szCs w:val="28"/>
        </w:rPr>
        <w:t>.</w:t>
      </w:r>
    </w:p>
    <w:p w14:paraId="31E23F9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Division Head → </w:t>
      </w:r>
      <w:r>
        <w:rPr>
          <w:rStyle w:val="92"/>
          <w:rFonts w:hint="default" w:ascii="Times New Roman" w:hAnsi="Times New Roman" w:cs="Times New Roman"/>
          <w:sz w:val="28"/>
          <w:szCs w:val="28"/>
        </w:rPr>
        <w:t>Approve (3.1)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Functional Controller</w:t>
      </w:r>
      <w:r>
        <w:rPr>
          <w:rFonts w:hint="default" w:ascii="Times New Roman" w:hAnsi="Times New Roman" w:cs="Times New Roman"/>
          <w:sz w:val="28"/>
          <w:szCs w:val="28"/>
        </w:rPr>
        <w:t>.</w:t>
      </w:r>
    </w:p>
    <w:p w14:paraId="0964479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Functional Controller → </w:t>
      </w:r>
      <w:r>
        <w:rPr>
          <w:rStyle w:val="92"/>
          <w:rFonts w:hint="default" w:ascii="Times New Roman" w:hAnsi="Times New Roman" w:cs="Times New Roman"/>
          <w:sz w:val="28"/>
          <w:szCs w:val="28"/>
        </w:rPr>
        <w:t>Approve (4.1)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Audit Approver</w:t>
      </w:r>
      <w:r>
        <w:rPr>
          <w:rFonts w:hint="default" w:ascii="Times New Roman" w:hAnsi="Times New Roman" w:cs="Times New Roman"/>
          <w:sz w:val="28"/>
          <w:szCs w:val="28"/>
        </w:rPr>
        <w:t xml:space="preserve"> (MD skipped).</w:t>
      </w:r>
    </w:p>
    <w:p w14:paraId="2AE9B21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Audit Approver → </w:t>
      </w:r>
      <w:r>
        <w:rPr>
          <w:rStyle w:val="92"/>
          <w:rFonts w:hint="default" w:ascii="Times New Roman" w:hAnsi="Times New Roman" w:cs="Times New Roman"/>
          <w:sz w:val="28"/>
          <w:szCs w:val="28"/>
        </w:rPr>
        <w:t>Approve (6.1)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ARIS Approver</w:t>
      </w:r>
      <w:r>
        <w:rPr>
          <w:rFonts w:hint="default" w:ascii="Times New Roman" w:hAnsi="Times New Roman" w:cs="Times New Roman"/>
          <w:sz w:val="28"/>
          <w:szCs w:val="28"/>
        </w:rPr>
        <w:t>.</w:t>
      </w:r>
    </w:p>
    <w:p w14:paraId="1A98261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Approver → </w:t>
      </w:r>
      <w:r>
        <w:rPr>
          <w:rStyle w:val="92"/>
          <w:rFonts w:hint="default" w:ascii="Times New Roman" w:hAnsi="Times New Roman" w:cs="Times New Roman"/>
          <w:sz w:val="28"/>
          <w:szCs w:val="28"/>
        </w:rPr>
        <w:t>Approve (7.1)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30F1437E">
      <w:pPr>
        <w:pStyle w:val="85"/>
        <w:keepNext w:val="0"/>
        <w:keepLines w:val="0"/>
        <w:widowControl/>
        <w:suppressLineNumbers w:val="0"/>
        <w:rPr>
          <w:rStyle w:val="92"/>
          <w:rFonts w:hint="default" w:ascii="Times New Roman" w:hAnsi="Times New Roman" w:cs="Times New Roman"/>
          <w:sz w:val="28"/>
          <w:szCs w:val="28"/>
        </w:rPr>
      </w:pPr>
      <w:r>
        <w:rPr>
          <w:rStyle w:val="92"/>
          <w:rFonts w:hint="default" w:ascii="Times New Roman" w:hAnsi="Times New Roman" w:cs="Times New Roman"/>
          <w:sz w:val="28"/>
          <w:szCs w:val="28"/>
        </w:rPr>
        <w:t>Expected Result</w:t>
      </w:r>
    </w:p>
    <w:p w14:paraId="3852CC1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MD không tham gia; hệ thống tự động skip MD level.</w:t>
      </w:r>
    </w:p>
    <w:p w14:paraId="23C75DE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Trạng thái cuối: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4FC02B7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Audit Log ghi đầy đủ các Approve của 6 cấp tham gia</w:t>
      </w:r>
    </w:p>
    <w:p w14:paraId="6A70711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Notification/Email gửi tới Preparer báo Approved.</w:t>
      </w:r>
    </w:p>
    <w:p w14:paraId="202EE0A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Workflow 9 — Disapprove (25.000 ≤ TA &lt; 100.000) tại Audit Approver (6.2)</w:t>
      </w:r>
    </w:p>
    <w:p w14:paraId="696A1757">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Trong vùng [25k,100k), Audit Approver disapprove (6.2). Do Audit trước đó được phép, khi disapprove hệ thống phải </w:t>
      </w:r>
      <w:r>
        <w:rPr>
          <w:rStyle w:val="92"/>
          <w:rFonts w:hint="default" w:ascii="Times New Roman" w:hAnsi="Times New Roman" w:cs="Times New Roman"/>
          <w:sz w:val="28"/>
          <w:szCs w:val="28"/>
        </w:rPr>
        <w:t>trả về Managing Director (5.1)</w:t>
      </w:r>
      <w:r>
        <w:rPr>
          <w:rFonts w:hint="default" w:ascii="Times New Roman" w:hAnsi="Times New Roman" w:cs="Times New Roman"/>
          <w:sz w:val="28"/>
          <w:szCs w:val="28"/>
        </w:rPr>
        <w:t xml:space="preserve"> — lưu ý MD bị skip ở happy path nhưng phải tham gia khi có Return.</w:t>
      </w:r>
    </w:p>
    <w:p w14:paraId="21EAB162">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p>
    <w:p w14:paraId="5543FA3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TA = </w:t>
      </w:r>
      <w:r>
        <w:rPr>
          <w:rStyle w:val="92"/>
          <w:rFonts w:hint="default" w:ascii="Times New Roman" w:hAnsi="Times New Roman" w:cs="Times New Roman"/>
          <w:sz w:val="28"/>
          <w:szCs w:val="28"/>
        </w:rPr>
        <w:t>30.000</w:t>
      </w:r>
      <w:r>
        <w:rPr>
          <w:rFonts w:hint="default" w:ascii="Times New Roman" w:hAnsi="Times New Roman" w:cs="Times New Roman"/>
          <w:sz w:val="28"/>
          <w:szCs w:val="28"/>
        </w:rPr>
        <w:t>.</w:t>
      </w:r>
    </w:p>
    <w:p w14:paraId="7A906F6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Roles: như WF8 + Managing Director (MD must be available for Return).</w:t>
      </w:r>
    </w:p>
    <w:p w14:paraId="0A47EA2F">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Test Steps</w:t>
      </w:r>
    </w:p>
    <w:p w14:paraId="3930CDB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Preparer tạo chứng từ (TA=30,000).</w:t>
      </w:r>
    </w:p>
    <w:p w14:paraId="32541C7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Sales Approver → Approve.</w:t>
      </w:r>
    </w:p>
    <w:p w14:paraId="5C6044D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Division Head → Approve.</w:t>
      </w:r>
    </w:p>
    <w:p w14:paraId="478A6B4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Functional Controller → Approve.</w:t>
      </w:r>
    </w:p>
    <w:p w14:paraId="086CE54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(MD skipped in happy path) — hiện trạng: Pending Audit Approver.</w:t>
      </w:r>
    </w:p>
    <w:p w14:paraId="359DEBC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Audit Approver → </w:t>
      </w:r>
      <w:r>
        <w:rPr>
          <w:rStyle w:val="92"/>
          <w:rFonts w:hint="default" w:ascii="Times New Roman" w:hAnsi="Times New Roman" w:cs="Times New Roman"/>
          <w:sz w:val="28"/>
          <w:szCs w:val="28"/>
        </w:rPr>
        <w:t>Disapprove (6.2)</w:t>
      </w:r>
      <w:r>
        <w:rPr>
          <w:rFonts w:hint="default" w:ascii="Times New Roman" w:hAnsi="Times New Roman" w:cs="Times New Roman"/>
          <w:sz w:val="28"/>
          <w:szCs w:val="28"/>
        </w:rPr>
        <w:t xml:space="preserve">, nhập lý do → Hệ thống lưu lý do, trạng thái </w:t>
      </w:r>
      <w:r>
        <w:rPr>
          <w:rStyle w:val="92"/>
          <w:rFonts w:hint="default" w:ascii="Times New Roman" w:hAnsi="Times New Roman" w:cs="Times New Roman"/>
          <w:sz w:val="28"/>
          <w:szCs w:val="28"/>
        </w:rPr>
        <w:t>Returned for correction</w:t>
      </w:r>
      <w:r>
        <w:rPr>
          <w:rFonts w:hint="default" w:ascii="Times New Roman" w:hAnsi="Times New Roman" w:cs="Times New Roman"/>
          <w:sz w:val="28"/>
          <w:szCs w:val="28"/>
        </w:rPr>
        <w:t xml:space="preserve">, </w:t>
      </w:r>
      <w:r>
        <w:rPr>
          <w:rStyle w:val="92"/>
          <w:rFonts w:hint="default" w:ascii="Times New Roman" w:hAnsi="Times New Roman" w:cs="Times New Roman"/>
          <w:sz w:val="28"/>
          <w:szCs w:val="28"/>
        </w:rPr>
        <w:t>gửi notification tới Managing Director</w:t>
      </w:r>
      <w:r>
        <w:rPr>
          <w:rFonts w:hint="default" w:ascii="Times New Roman" w:hAnsi="Times New Roman" w:cs="Times New Roman"/>
          <w:sz w:val="28"/>
          <w:szCs w:val="28"/>
        </w:rPr>
        <w:t xml:space="preserve"> (the rule: return to MD).</w:t>
      </w:r>
    </w:p>
    <w:p w14:paraId="6824D76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Managing Director mở tài liệu, xử lý lý do → </w:t>
      </w:r>
      <w:r>
        <w:rPr>
          <w:rStyle w:val="92"/>
          <w:rFonts w:hint="default" w:ascii="Times New Roman" w:hAnsi="Times New Roman" w:cs="Times New Roman"/>
          <w:sz w:val="28"/>
          <w:szCs w:val="28"/>
        </w:rPr>
        <w:t>Approve (5.1)</w:t>
      </w:r>
      <w:r>
        <w:rPr>
          <w:rFonts w:hint="default" w:ascii="Times New Roman" w:hAnsi="Times New Roman" w:cs="Times New Roman"/>
          <w:sz w:val="28"/>
          <w:szCs w:val="28"/>
        </w:rPr>
        <w:t xml:space="preserve"> hoặc sửa &amp; Approve → trạng thái </w:t>
      </w:r>
      <w:r>
        <w:rPr>
          <w:rStyle w:val="92"/>
          <w:rFonts w:hint="default" w:ascii="Times New Roman" w:hAnsi="Times New Roman" w:cs="Times New Roman"/>
          <w:sz w:val="28"/>
          <w:szCs w:val="28"/>
        </w:rPr>
        <w:t>Pending Audit Approver</w:t>
      </w:r>
      <w:r>
        <w:rPr>
          <w:rFonts w:hint="default" w:ascii="Times New Roman" w:hAnsi="Times New Roman" w:cs="Times New Roman"/>
          <w:sz w:val="28"/>
          <w:szCs w:val="28"/>
        </w:rPr>
        <w:t>.</w:t>
      </w:r>
    </w:p>
    <w:p w14:paraId="1BABDB6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Audit Approver (lần 2) → </w:t>
      </w:r>
      <w:r>
        <w:rPr>
          <w:rStyle w:val="92"/>
          <w:rFonts w:hint="default" w:ascii="Times New Roman" w:hAnsi="Times New Roman" w:cs="Times New Roman"/>
          <w:sz w:val="28"/>
          <w:szCs w:val="28"/>
        </w:rPr>
        <w:t>Approve</w:t>
      </w:r>
      <w:r>
        <w:rPr>
          <w:rFonts w:hint="default" w:ascii="Times New Roman" w:hAnsi="Times New Roman" w:cs="Times New Roman"/>
          <w:sz w:val="28"/>
          <w:szCs w:val="28"/>
        </w:rPr>
        <w:t xml:space="preserve"> → ARIS Approver → </w:t>
      </w:r>
      <w:r>
        <w:rPr>
          <w:rStyle w:val="92"/>
          <w:rFonts w:hint="default" w:ascii="Times New Roman" w:hAnsi="Times New Roman" w:cs="Times New Roman"/>
          <w:sz w:val="28"/>
          <w:szCs w:val="28"/>
        </w:rPr>
        <w:t>Approve</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6B22674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w:t>
      </w:r>
    </w:p>
    <w:p w14:paraId="1D02AE66">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Trong vùng này, disapprove ở Audit phải trả về </w:t>
      </w:r>
      <w:r>
        <w:rPr>
          <w:rStyle w:val="92"/>
          <w:rFonts w:hint="default" w:ascii="Times New Roman" w:hAnsi="Times New Roman" w:cs="Times New Roman"/>
          <w:sz w:val="28"/>
          <w:szCs w:val="28"/>
        </w:rPr>
        <w:t>MD</w:t>
      </w:r>
      <w:r>
        <w:rPr>
          <w:rFonts w:hint="default" w:ascii="Times New Roman" w:hAnsi="Times New Roman" w:cs="Times New Roman"/>
          <w:sz w:val="28"/>
          <w:szCs w:val="28"/>
        </w:rPr>
        <w:t>; MD tham gia lại.</w:t>
      </w:r>
    </w:p>
    <w:p w14:paraId="0D6F90E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MD Approve, quy trình tiếp tục Audit → ARIS → Approved.</w:t>
      </w:r>
    </w:p>
    <w:p w14:paraId="1A40A85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Audit Log lưu trọn vẹn trình tự return &amp; resubmit.</w:t>
      </w:r>
    </w:p>
    <w:p w14:paraId="7635FF0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Workflow 10 — Approve (1.000 ≤ TA &lt; 25.000) — Happy Path</w:t>
      </w:r>
    </w:p>
    <w:p w14:paraId="0EBA2DC0">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Kịch bản happy path cho TA trong [1.000, 25.000): luồng </w:t>
      </w:r>
      <w:r>
        <w:rPr>
          <w:rStyle w:val="92"/>
          <w:rFonts w:hint="default" w:ascii="Times New Roman" w:hAnsi="Times New Roman" w:cs="Times New Roman"/>
          <w:sz w:val="28"/>
          <w:szCs w:val="28"/>
        </w:rPr>
        <w:t>bỏ qua MD (5)</w:t>
      </w:r>
      <w:r>
        <w:rPr>
          <w:rFonts w:hint="default" w:ascii="Times New Roman" w:hAnsi="Times New Roman" w:cs="Times New Roman"/>
          <w:sz w:val="28"/>
          <w:szCs w:val="28"/>
        </w:rPr>
        <w:t xml:space="preserve"> và </w:t>
      </w:r>
      <w:r>
        <w:rPr>
          <w:rStyle w:val="92"/>
          <w:rFonts w:hint="default" w:ascii="Times New Roman" w:hAnsi="Times New Roman" w:cs="Times New Roman"/>
          <w:sz w:val="28"/>
          <w:szCs w:val="28"/>
        </w:rPr>
        <w:t>bỏ qua Audit Approver (6)</w:t>
      </w:r>
      <w:r>
        <w:rPr>
          <w:rFonts w:hint="default" w:ascii="Times New Roman" w:hAnsi="Times New Roman" w:cs="Times New Roman"/>
          <w:sz w:val="28"/>
          <w:szCs w:val="28"/>
        </w:rPr>
        <w:t xml:space="preserve"> — tức chỉ cần Sales → Division → Functional → ARIS → End.</w:t>
      </w:r>
    </w:p>
    <w:p w14:paraId="4E488777">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p>
    <w:p w14:paraId="12AE26D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TA = </w:t>
      </w:r>
      <w:r>
        <w:rPr>
          <w:rStyle w:val="92"/>
          <w:rFonts w:hint="default" w:ascii="Times New Roman" w:hAnsi="Times New Roman" w:cs="Times New Roman"/>
          <w:sz w:val="28"/>
          <w:szCs w:val="28"/>
        </w:rPr>
        <w:t>15.000</w:t>
      </w:r>
      <w:r>
        <w:rPr>
          <w:rFonts w:hint="default" w:ascii="Times New Roman" w:hAnsi="Times New Roman" w:cs="Times New Roman"/>
          <w:sz w:val="28"/>
          <w:szCs w:val="28"/>
        </w:rPr>
        <w:t xml:space="preserve"> (biên: 1.000 &amp; 24.999).</w:t>
      </w:r>
    </w:p>
    <w:p w14:paraId="7FAD98E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Roles: Preparer, Sales Approver, Division Head, Functional Controller, ARIS Approver.</w:t>
      </w:r>
    </w:p>
    <w:p w14:paraId="17B653BE">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Test Steps</w:t>
      </w:r>
    </w:p>
    <w:p w14:paraId="68F96A7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Preparer tạo chứng từ (TA=15,000).</w:t>
      </w:r>
    </w:p>
    <w:p w14:paraId="0B18645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Sales Approver → Approve (2.1) → Pending Division Head.</w:t>
      </w:r>
    </w:p>
    <w:p w14:paraId="3CE2E55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Division Head → Approve (3.1) → Pending Functional Controller.</w:t>
      </w:r>
    </w:p>
    <w:p w14:paraId="4FE4512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Functional Controller → Approve (4.1) → Pending ARIS Approver (Audit &amp; MD skipped).</w:t>
      </w:r>
    </w:p>
    <w:p w14:paraId="0F8D64E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Approver → Approve (7.1) → trạng thái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1793E9FD">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w:t>
      </w:r>
    </w:p>
    <w:p w14:paraId="646A39E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MD &amp; Audit bị skip.</w:t>
      </w:r>
    </w:p>
    <w:p w14:paraId="4D29C87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Trạng thái cuối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338232C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Audit Log ghi đầy đủ các Approve thực tế.</w:t>
      </w:r>
    </w:p>
    <w:p w14:paraId="3DEE51F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Workflow 11 — Disapprove (1.000 ≤ TA &lt; 25.000) tại ARIS Approver (7.2)</w:t>
      </w:r>
    </w:p>
    <w:p w14:paraId="57869A7F">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Trong vùng [1k,25k), ARIS Approver disapprove (7.2). Khi ARIS Disapprove, theo quy tắc return, tài liệu phải trả về </w:t>
      </w:r>
      <w:r>
        <w:rPr>
          <w:rStyle w:val="92"/>
          <w:rFonts w:hint="default" w:ascii="Times New Roman" w:hAnsi="Times New Roman" w:cs="Times New Roman"/>
          <w:sz w:val="28"/>
          <w:szCs w:val="28"/>
        </w:rPr>
        <w:t>Audit Approver (6.1)</w:t>
      </w:r>
      <w:r>
        <w:rPr>
          <w:rFonts w:hint="default" w:ascii="Times New Roman" w:hAnsi="Times New Roman" w:cs="Times New Roman"/>
          <w:sz w:val="28"/>
          <w:szCs w:val="28"/>
        </w:rPr>
        <w:t xml:space="preserve"> để xử lý (Audit bị skip trong happy path nhưng tham gia khi return).</w:t>
      </w:r>
    </w:p>
    <w:p w14:paraId="278ED21C">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p>
    <w:p w14:paraId="46CFE43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TA = </w:t>
      </w:r>
      <w:r>
        <w:rPr>
          <w:rStyle w:val="92"/>
          <w:rFonts w:hint="default" w:ascii="Times New Roman" w:hAnsi="Times New Roman" w:cs="Times New Roman"/>
          <w:sz w:val="28"/>
          <w:szCs w:val="28"/>
        </w:rPr>
        <w:t>20.000</w:t>
      </w:r>
      <w:r>
        <w:rPr>
          <w:rFonts w:hint="default" w:ascii="Times New Roman" w:hAnsi="Times New Roman" w:cs="Times New Roman"/>
          <w:sz w:val="28"/>
          <w:szCs w:val="28"/>
        </w:rPr>
        <w:t>.</w:t>
      </w:r>
    </w:p>
    <w:p w14:paraId="0011B0F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Roles: Preparer, Sales, Division, Functional, Audit, ARIS; MD may be present if needed.</w:t>
      </w:r>
    </w:p>
    <w:p w14:paraId="26D45F0A">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Test Steps</w:t>
      </w:r>
    </w:p>
    <w:p w14:paraId="1362633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Preparer tạo chứng từ (TA=20k).</w:t>
      </w:r>
    </w:p>
    <w:p w14:paraId="7E27F52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Sales → Approve.</w:t>
      </w:r>
    </w:p>
    <w:p w14:paraId="48E4EC26">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Division → Approve.</w:t>
      </w:r>
    </w:p>
    <w:p w14:paraId="432D4EC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Functional → Approve.</w:t>
      </w:r>
    </w:p>
    <w:p w14:paraId="389814C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 </w:t>
      </w:r>
      <w:r>
        <w:rPr>
          <w:rStyle w:val="92"/>
          <w:rFonts w:hint="default" w:ascii="Times New Roman" w:hAnsi="Times New Roman" w:cs="Times New Roman"/>
          <w:sz w:val="28"/>
          <w:szCs w:val="28"/>
        </w:rPr>
        <w:t>Disapprove (7.2)</w:t>
      </w:r>
      <w:r>
        <w:rPr>
          <w:rFonts w:hint="default" w:ascii="Times New Roman" w:hAnsi="Times New Roman" w:cs="Times New Roman"/>
          <w:sz w:val="28"/>
          <w:szCs w:val="28"/>
        </w:rPr>
        <w:t xml:space="preserve">, nhập lý do → Hệ thống lưu lý do, trạng thái </w:t>
      </w:r>
      <w:r>
        <w:rPr>
          <w:rStyle w:val="92"/>
          <w:rFonts w:hint="default" w:ascii="Times New Roman" w:hAnsi="Times New Roman" w:cs="Times New Roman"/>
          <w:sz w:val="28"/>
          <w:szCs w:val="28"/>
        </w:rPr>
        <w:t>Returned for correction</w:t>
      </w:r>
      <w:r>
        <w:rPr>
          <w:rFonts w:hint="default" w:ascii="Times New Roman" w:hAnsi="Times New Roman" w:cs="Times New Roman"/>
          <w:sz w:val="28"/>
          <w:szCs w:val="28"/>
        </w:rPr>
        <w:t xml:space="preserve">, gửi notification tới </w:t>
      </w:r>
      <w:r>
        <w:rPr>
          <w:rStyle w:val="92"/>
          <w:rFonts w:hint="default" w:ascii="Times New Roman" w:hAnsi="Times New Roman" w:cs="Times New Roman"/>
          <w:sz w:val="28"/>
          <w:szCs w:val="28"/>
        </w:rPr>
        <w:t>Audit Approver</w:t>
      </w:r>
      <w:r>
        <w:rPr>
          <w:rFonts w:hint="default" w:ascii="Times New Roman" w:hAnsi="Times New Roman" w:cs="Times New Roman"/>
          <w:sz w:val="28"/>
          <w:szCs w:val="28"/>
        </w:rPr>
        <w:t xml:space="preserve"> (6).</w:t>
      </w:r>
    </w:p>
    <w:p w14:paraId="299D45B6">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Audit Approver mở, xử lý / điều tra, chỉnh sửa (nếu cần) → </w:t>
      </w:r>
      <w:r>
        <w:rPr>
          <w:rStyle w:val="92"/>
          <w:rFonts w:hint="default" w:ascii="Times New Roman" w:hAnsi="Times New Roman" w:cs="Times New Roman"/>
          <w:sz w:val="28"/>
          <w:szCs w:val="28"/>
        </w:rPr>
        <w:t>Approve (6.1)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Pending ARIS Approver</w:t>
      </w:r>
      <w:r>
        <w:rPr>
          <w:rFonts w:hint="default" w:ascii="Times New Roman" w:hAnsi="Times New Roman" w:cs="Times New Roman"/>
          <w:sz w:val="28"/>
          <w:szCs w:val="28"/>
        </w:rPr>
        <w:t>.</w:t>
      </w:r>
    </w:p>
    <w:p w14:paraId="7C7D79B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Approver (lần 2) → </w:t>
      </w:r>
      <w:r>
        <w:rPr>
          <w:rStyle w:val="92"/>
          <w:rFonts w:hint="default" w:ascii="Times New Roman" w:hAnsi="Times New Roman" w:cs="Times New Roman"/>
          <w:sz w:val="28"/>
          <w:szCs w:val="28"/>
        </w:rPr>
        <w:t>Approve (7.1)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19B6AD2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w:t>
      </w:r>
    </w:p>
    <w:p w14:paraId="6E34687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ARIS Disapprove → return đến Audit Approver.</w:t>
      </w:r>
    </w:p>
    <w:p w14:paraId="76C09C8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Audit xử lý, Approve → ARIS Approve → Approved.</w:t>
      </w:r>
    </w:p>
    <w:p w14:paraId="6FB5804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Log lưu chi tiết disapprove/resubmit/approve.</w:t>
      </w:r>
    </w:p>
    <w:p w14:paraId="5A0AC99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Workflow 12 — Approve (TA &lt; 1.000) — Happy Path</w:t>
      </w:r>
    </w:p>
    <w:p w14:paraId="787B4623">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TA &lt; 1.000: luồng ngắn nhất, bỏ qua Division Head (3), Managing Director (5) và Audit (6). Cần Approve từ Sales → Functional → ARIS → End.</w:t>
      </w:r>
    </w:p>
    <w:p w14:paraId="0F5D51D0">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Input Data</w:t>
      </w:r>
    </w:p>
    <w:p w14:paraId="0C76592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TA = </w:t>
      </w:r>
      <w:r>
        <w:rPr>
          <w:rStyle w:val="92"/>
          <w:rFonts w:hint="default" w:ascii="Times New Roman" w:hAnsi="Times New Roman" w:cs="Times New Roman"/>
          <w:sz w:val="28"/>
          <w:szCs w:val="28"/>
        </w:rPr>
        <w:t>500</w:t>
      </w:r>
      <w:r>
        <w:rPr>
          <w:rFonts w:hint="default" w:ascii="Times New Roman" w:hAnsi="Times New Roman" w:cs="Times New Roman"/>
          <w:sz w:val="28"/>
          <w:szCs w:val="28"/>
        </w:rPr>
        <w:t xml:space="preserve"> (biên kiểm thử: 0.01, 999.99).</w:t>
      </w:r>
    </w:p>
    <w:p w14:paraId="4BF356E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Roles: Preparer, Sales Approver, Functional Controller, ARIS Approver.</w:t>
      </w:r>
    </w:p>
    <w:p w14:paraId="1E4F9565">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Test Steps</w:t>
      </w:r>
    </w:p>
    <w:p w14:paraId="00D1760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Preparer tạo chứng từ (TA=500).</w:t>
      </w:r>
    </w:p>
    <w:p w14:paraId="6108493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Sales Approver → </w:t>
      </w:r>
      <w:r>
        <w:rPr>
          <w:rStyle w:val="92"/>
          <w:rFonts w:hint="default" w:ascii="Times New Roman" w:hAnsi="Times New Roman" w:cs="Times New Roman"/>
          <w:sz w:val="28"/>
          <w:szCs w:val="28"/>
        </w:rPr>
        <w:t>Approve (2.1)</w:t>
      </w:r>
      <w:r>
        <w:rPr>
          <w:rFonts w:hint="default" w:ascii="Times New Roman" w:hAnsi="Times New Roman" w:cs="Times New Roman"/>
          <w:sz w:val="28"/>
          <w:szCs w:val="28"/>
        </w:rPr>
        <w:t xml:space="preserve"> → Pending Functional Controller.Functional Controller → </w:t>
      </w:r>
      <w:r>
        <w:rPr>
          <w:rStyle w:val="92"/>
          <w:rFonts w:hint="default" w:ascii="Times New Roman" w:hAnsi="Times New Roman" w:cs="Times New Roman"/>
          <w:sz w:val="28"/>
          <w:szCs w:val="28"/>
        </w:rPr>
        <w:t>Approve (4.1)</w:t>
      </w:r>
      <w:r>
        <w:rPr>
          <w:rFonts w:hint="default" w:ascii="Times New Roman" w:hAnsi="Times New Roman" w:cs="Times New Roman"/>
          <w:sz w:val="28"/>
          <w:szCs w:val="28"/>
        </w:rPr>
        <w:t xml:space="preserve"> → Pending ARIS Approver.</w:t>
      </w:r>
    </w:p>
    <w:p w14:paraId="0B11F9B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Approver → </w:t>
      </w:r>
      <w:r>
        <w:rPr>
          <w:rStyle w:val="92"/>
          <w:rFonts w:hint="default" w:ascii="Times New Roman" w:hAnsi="Times New Roman" w:cs="Times New Roman"/>
          <w:sz w:val="28"/>
          <w:szCs w:val="28"/>
        </w:rPr>
        <w:t>Approve (7.1)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2CE224FB">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w:t>
      </w:r>
    </w:p>
    <w:p w14:paraId="2526721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Luồng rút gọn chính xác; Division/MD/Audit bị skip.</w:t>
      </w:r>
    </w:p>
    <w:p w14:paraId="14417B3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Trạng thái cuối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7219DAF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Audit Log ghi các Approve thực tế.</w:t>
      </w:r>
    </w:p>
    <w:p w14:paraId="0172A17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Workflow 13 — Disapprove (TA &lt; 1.000) tại ARIS Approver (7.2) — Hard Reject</w:t>
      </w:r>
    </w:p>
    <w:p w14:paraId="14C55397">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Trong vùng TA &lt; 1.000, ARIS Approver disapprove (7.2) → theo tệp cấu hình, hành động này </w:t>
      </w:r>
      <w:r>
        <w:rPr>
          <w:rStyle w:val="92"/>
          <w:rFonts w:hint="default" w:ascii="Times New Roman" w:hAnsi="Times New Roman" w:cs="Times New Roman"/>
          <w:sz w:val="28"/>
          <w:szCs w:val="28"/>
        </w:rPr>
        <w:t>kết thúc luồng ngay lập tức</w:t>
      </w:r>
      <w:r>
        <w:rPr>
          <w:rFonts w:hint="default" w:ascii="Times New Roman" w:hAnsi="Times New Roman" w:cs="Times New Roman"/>
          <w:sz w:val="28"/>
          <w:szCs w:val="28"/>
        </w:rPr>
        <w:t xml:space="preserve"> (hard reject), không return.</w:t>
      </w:r>
    </w:p>
    <w:p w14:paraId="1CC53F42">
      <w:pPr>
        <w:pStyle w:val="85"/>
        <w:keepNext w:val="0"/>
        <w:keepLines w:val="0"/>
        <w:widowControl/>
        <w:suppressLineNumbers w:val="0"/>
        <w:rPr>
          <w:rStyle w:val="92"/>
          <w:rFonts w:hint="default" w:ascii="Times New Roman" w:hAnsi="Times New Roman" w:cs="Times New Roman"/>
          <w:sz w:val="28"/>
          <w:szCs w:val="28"/>
        </w:rPr>
      </w:pPr>
      <w:r>
        <w:rPr>
          <w:rStyle w:val="92"/>
          <w:rFonts w:hint="default" w:ascii="Times New Roman" w:hAnsi="Times New Roman" w:cs="Times New Roman"/>
          <w:sz w:val="28"/>
          <w:szCs w:val="28"/>
        </w:rPr>
        <w:t>Input Data</w:t>
      </w:r>
    </w:p>
    <w:p w14:paraId="6C1EB31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TA = </w:t>
      </w:r>
      <w:r>
        <w:rPr>
          <w:rStyle w:val="92"/>
          <w:rFonts w:hint="default" w:ascii="Times New Roman" w:hAnsi="Times New Roman" w:cs="Times New Roman"/>
          <w:sz w:val="28"/>
          <w:szCs w:val="28"/>
        </w:rPr>
        <w:t>800</w:t>
      </w:r>
      <w:r>
        <w:rPr>
          <w:rFonts w:hint="default" w:ascii="Times New Roman" w:hAnsi="Times New Roman" w:cs="Times New Roman"/>
          <w:sz w:val="28"/>
          <w:szCs w:val="28"/>
        </w:rPr>
        <w:t>.</w:t>
      </w:r>
    </w:p>
    <w:p w14:paraId="72EC984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Roles: Preparer, Sales, Functional, ARIS.</w:t>
      </w:r>
    </w:p>
    <w:p w14:paraId="76030DF3">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Test Steps</w:t>
      </w:r>
    </w:p>
    <w:p w14:paraId="71752DC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Preparer tạo chứng từ.</w:t>
      </w:r>
    </w:p>
    <w:p w14:paraId="6C6AE72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Sales → Approve.</w:t>
      </w:r>
    </w:p>
    <w:p w14:paraId="428EDFA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Functional → Approve.</w:t>
      </w:r>
    </w:p>
    <w:p w14:paraId="670BD27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 </w:t>
      </w:r>
      <w:r>
        <w:rPr>
          <w:rStyle w:val="92"/>
          <w:rFonts w:hint="default" w:ascii="Times New Roman" w:hAnsi="Times New Roman" w:cs="Times New Roman"/>
          <w:sz w:val="28"/>
          <w:szCs w:val="28"/>
        </w:rPr>
        <w:t>Disapprove (7.2)</w:t>
      </w:r>
      <w:r>
        <w:rPr>
          <w:rFonts w:hint="default" w:ascii="Times New Roman" w:hAnsi="Times New Roman" w:cs="Times New Roman"/>
          <w:sz w:val="28"/>
          <w:szCs w:val="28"/>
        </w:rPr>
        <w:t xml:space="preserve"> → Hệ thống lưu lý do, trạng thái </w:t>
      </w:r>
      <w:r>
        <w:rPr>
          <w:rStyle w:val="92"/>
          <w:rFonts w:hint="default" w:ascii="Times New Roman" w:hAnsi="Times New Roman" w:cs="Times New Roman"/>
          <w:sz w:val="28"/>
          <w:szCs w:val="28"/>
        </w:rPr>
        <w:t>Closed – Rejected</w:t>
      </w:r>
      <w:r>
        <w:rPr>
          <w:rFonts w:hint="default" w:ascii="Times New Roman" w:hAnsi="Times New Roman" w:cs="Times New Roman"/>
          <w:sz w:val="28"/>
          <w:szCs w:val="28"/>
        </w:rPr>
        <w:t>, gửi notification cho Preparer; không có return.</w:t>
      </w:r>
    </w:p>
    <w:p w14:paraId="0D83E47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(Optional) Preparer nếu muốn phải tạo chứng từ mới; không thể resubmit same record (tùy policy).</w:t>
      </w:r>
    </w:p>
    <w:p w14:paraId="1B727C88">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w:t>
      </w:r>
    </w:p>
    <w:p w14:paraId="36816506">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Disapprove → </w:t>
      </w:r>
      <w:r>
        <w:rPr>
          <w:rStyle w:val="92"/>
          <w:rFonts w:hint="default" w:ascii="Times New Roman" w:hAnsi="Times New Roman" w:cs="Times New Roman"/>
          <w:sz w:val="28"/>
          <w:szCs w:val="28"/>
        </w:rPr>
        <w:t>End/Closed-Rejected</w:t>
      </w:r>
      <w:r>
        <w:rPr>
          <w:rFonts w:hint="default" w:ascii="Times New Roman" w:hAnsi="Times New Roman" w:cs="Times New Roman"/>
          <w:sz w:val="28"/>
          <w:szCs w:val="28"/>
        </w:rPr>
        <w:t>; không có Return.</w:t>
      </w:r>
    </w:p>
    <w:p w14:paraId="3AB36BA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Audit Log lưu Disapprove; notification gửi Preparer.</w:t>
      </w:r>
    </w:p>
    <w:p w14:paraId="75536046">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ngăn việc resubmit trên cùng record (nếu policy là hard reject).</w:t>
      </w:r>
    </w:p>
    <w:p w14:paraId="18AE8513">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Workflow 14 — Disapprove (TA &lt; 1.000) tại Functional Controller (4.2)</w:t>
      </w:r>
    </w:p>
    <w:p w14:paraId="019355A6">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Scenario</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TA &lt; 1.000, nhưng Functional Controller disapprove (4.2). Mặc dù Division Head bị skip trong happy path, khi return xảy ra, hệ thống phải trả về </w:t>
      </w:r>
      <w:r>
        <w:rPr>
          <w:rStyle w:val="92"/>
          <w:rFonts w:hint="default" w:ascii="Times New Roman" w:hAnsi="Times New Roman" w:cs="Times New Roman"/>
          <w:sz w:val="28"/>
          <w:szCs w:val="28"/>
        </w:rPr>
        <w:t>Division Head (3.1)</w:t>
      </w:r>
      <w:r>
        <w:rPr>
          <w:rFonts w:hint="default" w:ascii="Times New Roman" w:hAnsi="Times New Roman" w:cs="Times New Roman"/>
          <w:sz w:val="28"/>
          <w:szCs w:val="28"/>
        </w:rPr>
        <w:t xml:space="preserve"> để xử lý, sau đó luồng tiếp tục (Division → Functional → ARIS → End).</w:t>
      </w:r>
    </w:p>
    <w:p w14:paraId="64875346">
      <w:pPr>
        <w:pStyle w:val="85"/>
        <w:keepNext w:val="0"/>
        <w:keepLines w:val="0"/>
        <w:widowControl/>
        <w:suppressLineNumbers w:val="0"/>
        <w:rPr>
          <w:rStyle w:val="92"/>
          <w:rFonts w:hint="default" w:ascii="Times New Roman" w:hAnsi="Times New Roman" w:cs="Times New Roman"/>
          <w:sz w:val="28"/>
          <w:szCs w:val="28"/>
        </w:rPr>
      </w:pPr>
      <w:r>
        <w:rPr>
          <w:rStyle w:val="92"/>
          <w:rFonts w:hint="default" w:ascii="Times New Roman" w:hAnsi="Times New Roman" w:cs="Times New Roman"/>
          <w:sz w:val="28"/>
          <w:szCs w:val="28"/>
        </w:rPr>
        <w:t>Input Data</w:t>
      </w:r>
    </w:p>
    <w:p w14:paraId="56332FA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TA = </w:t>
      </w:r>
      <w:r>
        <w:rPr>
          <w:rStyle w:val="92"/>
          <w:rFonts w:hint="default" w:ascii="Times New Roman" w:hAnsi="Times New Roman" w:cs="Times New Roman"/>
          <w:sz w:val="28"/>
          <w:szCs w:val="28"/>
        </w:rPr>
        <w:t>750</w:t>
      </w:r>
      <w:r>
        <w:rPr>
          <w:rFonts w:hint="default" w:ascii="Times New Roman" w:hAnsi="Times New Roman" w:cs="Times New Roman"/>
          <w:sz w:val="28"/>
          <w:szCs w:val="28"/>
        </w:rPr>
        <w:t>.</w:t>
      </w:r>
    </w:p>
    <w:p w14:paraId="2D69BD9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Roles: Preparer, Sales Approver, Division Head, Functional Controller, ARIS Approver.</w:t>
      </w:r>
    </w:p>
    <w:p w14:paraId="5C22A82E">
      <w:pPr>
        <w:pStyle w:val="85"/>
        <w:keepNext w:val="0"/>
        <w:keepLines w:val="0"/>
        <w:widowControl/>
        <w:suppressLineNumbers w:val="0"/>
        <w:rPr>
          <w:rStyle w:val="92"/>
          <w:rFonts w:hint="default" w:ascii="Times New Roman" w:hAnsi="Times New Roman" w:cs="Times New Roman"/>
          <w:sz w:val="28"/>
          <w:szCs w:val="28"/>
        </w:rPr>
      </w:pPr>
      <w:r>
        <w:rPr>
          <w:rStyle w:val="92"/>
          <w:rFonts w:hint="default" w:ascii="Times New Roman" w:hAnsi="Times New Roman" w:cs="Times New Roman"/>
          <w:sz w:val="28"/>
          <w:szCs w:val="28"/>
        </w:rPr>
        <w:t>Test Steps</w:t>
      </w:r>
    </w:p>
    <w:p w14:paraId="0B05B6D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Preparer tạo chứng từ (TA=750).</w:t>
      </w:r>
    </w:p>
    <w:p w14:paraId="058DD65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Sales Approver → </w:t>
      </w:r>
      <w:r>
        <w:rPr>
          <w:rStyle w:val="92"/>
          <w:rFonts w:hint="default" w:ascii="Times New Roman" w:hAnsi="Times New Roman" w:cs="Times New Roman"/>
          <w:sz w:val="28"/>
          <w:szCs w:val="28"/>
        </w:rPr>
        <w:t>Approve (2.1)</w:t>
      </w:r>
      <w:r>
        <w:rPr>
          <w:rFonts w:hint="default" w:ascii="Times New Roman" w:hAnsi="Times New Roman" w:cs="Times New Roman"/>
          <w:sz w:val="28"/>
          <w:szCs w:val="28"/>
        </w:rPr>
        <w:t>.</w:t>
      </w:r>
    </w:p>
    <w:p w14:paraId="17BE2C1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(Division Head skipped) Pending Functional Controller.</w:t>
      </w:r>
    </w:p>
    <w:p w14:paraId="56187A1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Functional Controller → </w:t>
      </w:r>
      <w:r>
        <w:rPr>
          <w:rStyle w:val="92"/>
          <w:rFonts w:hint="default" w:ascii="Times New Roman" w:hAnsi="Times New Roman" w:cs="Times New Roman"/>
          <w:sz w:val="28"/>
          <w:szCs w:val="28"/>
        </w:rPr>
        <w:t>Disapprove (4.2)</w:t>
      </w:r>
      <w:r>
        <w:rPr>
          <w:rFonts w:hint="default" w:ascii="Times New Roman" w:hAnsi="Times New Roman" w:cs="Times New Roman"/>
          <w:sz w:val="28"/>
          <w:szCs w:val="28"/>
        </w:rPr>
        <w:t xml:space="preserve">, nhập lý do → Hệ thống lưu lý do, trạng thái </w:t>
      </w:r>
      <w:r>
        <w:rPr>
          <w:rStyle w:val="92"/>
          <w:rFonts w:hint="default" w:ascii="Times New Roman" w:hAnsi="Times New Roman" w:cs="Times New Roman"/>
          <w:sz w:val="28"/>
          <w:szCs w:val="28"/>
        </w:rPr>
        <w:t>Returned for correction</w:t>
      </w:r>
      <w:r>
        <w:rPr>
          <w:rFonts w:hint="default" w:ascii="Times New Roman" w:hAnsi="Times New Roman" w:cs="Times New Roman"/>
          <w:sz w:val="28"/>
          <w:szCs w:val="28"/>
        </w:rPr>
        <w:t xml:space="preserve">, gửi notification đến </w:t>
      </w:r>
      <w:r>
        <w:rPr>
          <w:rStyle w:val="92"/>
          <w:rFonts w:hint="default" w:ascii="Times New Roman" w:hAnsi="Times New Roman" w:cs="Times New Roman"/>
          <w:sz w:val="28"/>
          <w:szCs w:val="28"/>
        </w:rPr>
        <w:t>Division Head</w:t>
      </w:r>
      <w:r>
        <w:rPr>
          <w:rFonts w:hint="default" w:ascii="Times New Roman" w:hAnsi="Times New Roman" w:cs="Times New Roman"/>
          <w:sz w:val="28"/>
          <w:szCs w:val="28"/>
        </w:rPr>
        <w:t>.</w:t>
      </w:r>
    </w:p>
    <w:p w14:paraId="4DCCBB5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Division Head mở, xem lý do → chỉnh sửa/approve (3.1) → Hệ thống chuyển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trạng thái </w:t>
      </w:r>
      <w:r>
        <w:rPr>
          <w:rStyle w:val="92"/>
          <w:rFonts w:hint="default" w:ascii="Times New Roman" w:hAnsi="Times New Roman" w:cs="Times New Roman"/>
          <w:sz w:val="28"/>
          <w:szCs w:val="28"/>
        </w:rPr>
        <w:t>Pending Functional Controller</w:t>
      </w:r>
      <w:r>
        <w:rPr>
          <w:rFonts w:hint="default" w:ascii="Times New Roman" w:hAnsi="Times New Roman" w:cs="Times New Roman"/>
          <w:sz w:val="28"/>
          <w:szCs w:val="28"/>
        </w:rPr>
        <w:t>.</w:t>
      </w:r>
    </w:p>
    <w:p w14:paraId="7B95828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Functional Controller (lần 2) → </w:t>
      </w:r>
      <w:r>
        <w:rPr>
          <w:rStyle w:val="92"/>
          <w:rFonts w:hint="default" w:ascii="Times New Roman" w:hAnsi="Times New Roman" w:cs="Times New Roman"/>
          <w:sz w:val="28"/>
          <w:szCs w:val="28"/>
        </w:rPr>
        <w:t>Approve (4.1)</w:t>
      </w:r>
      <w:r>
        <w:rPr>
          <w:rFonts w:hint="default" w:ascii="Times New Roman" w:hAnsi="Times New Roman" w:cs="Times New Roman"/>
          <w:sz w:val="28"/>
          <w:szCs w:val="28"/>
        </w:rPr>
        <w:t xml:space="preserve"> → Pending ARIS Approver.</w:t>
      </w:r>
    </w:p>
    <w:p w14:paraId="792C6FD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ARIS → </w:t>
      </w:r>
      <w:r>
        <w:rPr>
          <w:rStyle w:val="92"/>
          <w:rFonts w:hint="default" w:ascii="Times New Roman" w:hAnsi="Times New Roman" w:cs="Times New Roman"/>
          <w:sz w:val="28"/>
          <w:szCs w:val="28"/>
        </w:rPr>
        <w:t>Approve (7.1)</w:t>
      </w:r>
      <w:r>
        <w:rPr>
          <w:rFonts w:hint="default" w:ascii="Times New Roman" w:hAnsi="Times New Roman" w:cs="Times New Roman"/>
          <w:sz w:val="28"/>
          <w:szCs w:val="28"/>
        </w:rPr>
        <w:t xml:space="preserve"> → trạng thái </w:t>
      </w:r>
      <w:r>
        <w:rPr>
          <w:rStyle w:val="92"/>
          <w:rFonts w:hint="default" w:ascii="Times New Roman" w:hAnsi="Times New Roman" w:cs="Times New Roman"/>
          <w:sz w:val="28"/>
          <w:szCs w:val="28"/>
        </w:rPr>
        <w:t>Approved</w:t>
      </w:r>
      <w:r>
        <w:rPr>
          <w:rFonts w:hint="default" w:ascii="Times New Roman" w:hAnsi="Times New Roman" w:cs="Times New Roman"/>
          <w:sz w:val="28"/>
          <w:szCs w:val="28"/>
        </w:rPr>
        <w:t>.</w:t>
      </w:r>
    </w:p>
    <w:p w14:paraId="71078063">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Expected Result</w:t>
      </w:r>
    </w:p>
    <w:p w14:paraId="796D458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Functional Controller Disapprove → return đến Division Head (dù Division bị skip ở happy path).</w:t>
      </w:r>
    </w:p>
    <w:p w14:paraId="4FDB1D9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Division Approve → Functional Approve → ARIS Approve → Approved.</w:t>
      </w:r>
    </w:p>
    <w:p w14:paraId="74E0F2B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Audit Log ghi đầy đủ hoạt động return/resubmit/approve.</w:t>
      </w:r>
    </w:p>
    <w:p w14:paraId="4888BD53">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14:paraId="14DC38B3">
      <w:pPr>
        <w:pStyle w:val="4"/>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Mô tả chi tiết Test Cases cho Flow 2</w:t>
      </w:r>
    </w:p>
    <w:p w14:paraId="3C71B93D">
      <w:pPr>
        <w:pStyle w:val="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1. Test case TC_F2_01 – Luồng thành công (Approve và Confirm)</w:t>
      </w:r>
    </w:p>
    <w:p w14:paraId="0B4DC439">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Mục tiêu:</w:t>
      </w:r>
      <w:r>
        <w:rPr>
          <w:rFonts w:hint="default" w:ascii="Times New Roman" w:hAnsi="Times New Roman" w:cs="Times New Roman"/>
          <w:sz w:val="28"/>
          <w:szCs w:val="28"/>
        </w:rPr>
        <w:br w:type="textWrapping"/>
      </w:r>
      <w:r>
        <w:rPr>
          <w:rFonts w:hint="default" w:ascii="Times New Roman" w:hAnsi="Times New Roman" w:cs="Times New Roman"/>
          <w:sz w:val="28"/>
          <w:szCs w:val="28"/>
        </w:rPr>
        <w:t>Kiểm tra luồng xử lý hoàn chỉnh của quy trình khi yêu cầu hợp lệ được gửi, được phê duyệt và được xác nhận cấp quyền.</w:t>
      </w:r>
    </w:p>
    <w:p w14:paraId="6122A4BE">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Ngữ cảnh: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Người dùng có vai trò </w:t>
      </w:r>
      <w:r>
        <w:rPr>
          <w:rStyle w:val="31"/>
          <w:rFonts w:hint="default" w:ascii="Times New Roman" w:hAnsi="Times New Roman" w:cs="Times New Roman"/>
          <w:sz w:val="28"/>
          <w:szCs w:val="28"/>
        </w:rPr>
        <w:t>Requestor</w:t>
      </w:r>
      <w:r>
        <w:rPr>
          <w:rFonts w:hint="default" w:ascii="Times New Roman" w:hAnsi="Times New Roman" w:cs="Times New Roman"/>
          <w:sz w:val="28"/>
          <w:szCs w:val="28"/>
        </w:rPr>
        <w:t xml:space="preserve"> tạo yêu cầu truy cập hợp lệ. Sau đó, </w:t>
      </w:r>
      <w:r>
        <w:rPr>
          <w:rStyle w:val="31"/>
          <w:rFonts w:hint="default" w:ascii="Times New Roman" w:hAnsi="Times New Roman" w:cs="Times New Roman"/>
          <w:sz w:val="28"/>
          <w:szCs w:val="28"/>
        </w:rPr>
        <w:t>Approver</w:t>
      </w:r>
      <w:r>
        <w:rPr>
          <w:rFonts w:hint="default" w:ascii="Times New Roman" w:hAnsi="Times New Roman" w:cs="Times New Roman"/>
          <w:sz w:val="28"/>
          <w:szCs w:val="28"/>
        </w:rPr>
        <w:t xml:space="preserve"> phê duyệt yêu cầu và </w:t>
      </w:r>
      <w:r>
        <w:rPr>
          <w:rStyle w:val="31"/>
          <w:rFonts w:hint="default" w:ascii="Times New Roman" w:hAnsi="Times New Roman" w:cs="Times New Roman"/>
          <w:sz w:val="28"/>
          <w:szCs w:val="28"/>
        </w:rPr>
        <w:t>Implementer</w:t>
      </w:r>
      <w:r>
        <w:rPr>
          <w:rFonts w:hint="default" w:ascii="Times New Roman" w:hAnsi="Times New Roman" w:cs="Times New Roman"/>
          <w:sz w:val="28"/>
          <w:szCs w:val="28"/>
        </w:rPr>
        <w:t xml:space="preserve"> xác nhận đã cấp quyền.</w:t>
      </w:r>
    </w:p>
    <w:p w14:paraId="033575C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Dữ liệu kiểm thử:</w:t>
      </w:r>
    </w:p>
    <w:p w14:paraId="2FC7EF3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Access Type: Write (giá trị hợp lệ)</w:t>
      </w:r>
    </w:p>
    <w:p w14:paraId="493A18D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Reason: “Cần cập nhật dữ liệu”</w:t>
      </w:r>
    </w:p>
    <w:p w14:paraId="63A93FB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Roles tham gia: Requestor, Approver, Implementer</w:t>
      </w:r>
    </w:p>
    <w:p w14:paraId="2883B2BB">
      <w:pPr>
        <w:pStyle w:val="85"/>
        <w:keepNext w:val="0"/>
        <w:keepLines w:val="0"/>
        <w:widowControl/>
        <w:suppressLineNumbers w:val="0"/>
        <w:rPr>
          <w:rStyle w:val="92"/>
          <w:rFonts w:hint="default" w:ascii="Times New Roman" w:hAnsi="Times New Roman" w:cs="Times New Roman"/>
          <w:sz w:val="28"/>
          <w:szCs w:val="28"/>
        </w:rPr>
      </w:pPr>
      <w:r>
        <w:rPr>
          <w:rStyle w:val="92"/>
          <w:rFonts w:hint="default" w:ascii="Times New Roman" w:hAnsi="Times New Roman" w:cs="Times New Roman"/>
          <w:sz w:val="28"/>
          <w:szCs w:val="28"/>
        </w:rPr>
        <w:t>Các bước thực hiện:</w:t>
      </w:r>
    </w:p>
    <w:p w14:paraId="7706B01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Requestor tạo và gửi yêu cầu truy cập.</w:t>
      </w:r>
    </w:p>
    <w:p w14:paraId="2015BE3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Approver mở yêu cầu và chọn “Approve”.</w:t>
      </w:r>
    </w:p>
    <w:p w14:paraId="4C93570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Implementer xác nhận “Confirm Access Implemented”.</w:t>
      </w:r>
    </w:p>
    <w:p w14:paraId="0934040F">
      <w:pPr>
        <w:keepNext w:val="0"/>
        <w:keepLines w:val="0"/>
        <w:widowControl/>
        <w:numPr>
          <w:ilvl w:val="0"/>
          <w:numId w:val="12"/>
        </w:numPr>
        <w:suppressLineNumbers w:val="0"/>
        <w:spacing w:before="0" w:beforeAutospacing="1" w:after="0" w:afterAutospacing="1"/>
        <w:ind w:left="1440" w:hanging="360"/>
        <w:rPr>
          <w:rFonts w:hint="default" w:ascii="Times New Roman" w:hAnsi="Times New Roman" w:cs="Times New Roman"/>
          <w:sz w:val="28"/>
          <w:szCs w:val="28"/>
        </w:rPr>
      </w:pPr>
    </w:p>
    <w:p w14:paraId="6BC360CD">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mong đợi:</w:t>
      </w:r>
    </w:p>
    <w:p w14:paraId="797218A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Trạng thái yêu cầu chuyển sang “Complete”.</w:t>
      </w:r>
    </w:p>
    <w:p w14:paraId="6314CAC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gửi email thông báo hoàn tất đến các bên liên quan.</w:t>
      </w:r>
    </w:p>
    <w:p w14:paraId="2DEE711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Audit Log hiển thị đầy đủ ba hành động: Submit, Approve và Confirm.</w:t>
      </w:r>
    </w:p>
    <w:p w14:paraId="76A82E6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kiểm thử:</w:t>
      </w:r>
      <w:r>
        <w:rPr>
          <w:rFonts w:hint="default" w:ascii="Times New Roman" w:hAnsi="Times New Roman" w:cs="Times New Roman"/>
          <w:sz w:val="28"/>
          <w:szCs w:val="28"/>
        </w:rPr>
        <w:t xml:space="preserve"> PASS</w:t>
      </w:r>
      <w:r>
        <w:rPr>
          <w:rFonts w:hint="default" w:ascii="Times New Roman" w:hAnsi="Times New Roman" w:cs="Times New Roman"/>
          <w:sz w:val="28"/>
          <w:szCs w:val="28"/>
        </w:rPr>
        <w:br w:type="textWrapping"/>
      </w:r>
      <w:r>
        <w:rPr>
          <w:rStyle w:val="92"/>
          <w:rFonts w:hint="default" w:ascii="Times New Roman" w:hAnsi="Times New Roman" w:cs="Times New Roman"/>
          <w:sz w:val="28"/>
          <w:szCs w:val="28"/>
        </w:rPr>
        <w:t>Nhận xét:</w:t>
      </w:r>
      <w:r>
        <w:rPr>
          <w:rFonts w:hint="default" w:ascii="Times New Roman" w:hAnsi="Times New Roman" w:cs="Times New Roman"/>
          <w:sz w:val="28"/>
          <w:szCs w:val="28"/>
        </w:rPr>
        <w:t xml:space="preserve"> Luồng xử lý đúng logic, trạng thái và thông báo cập nhật chính xác.</w:t>
      </w:r>
    </w:p>
    <w:p w14:paraId="5F8C7C3B">
      <w:pPr>
        <w:pStyle w:val="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2. Test case TC_F2_02 – Luồng từ chối (Reject)</w:t>
      </w:r>
    </w:p>
    <w:p w14:paraId="23EEBCC0">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Mục tiêu:</w:t>
      </w:r>
      <w:r>
        <w:rPr>
          <w:rFonts w:hint="default" w:ascii="Times New Roman" w:hAnsi="Times New Roman" w:cs="Times New Roman"/>
          <w:sz w:val="28"/>
          <w:szCs w:val="28"/>
        </w:rPr>
        <w:br w:type="textWrapping"/>
      </w:r>
      <w:r>
        <w:rPr>
          <w:rFonts w:hint="default" w:ascii="Times New Roman" w:hAnsi="Times New Roman" w:cs="Times New Roman"/>
          <w:sz w:val="28"/>
          <w:szCs w:val="28"/>
        </w:rPr>
        <w:t>Xác minh quy trình xử lý khi yêu cầu bị từ chối bởi Approver.</w:t>
      </w:r>
    </w:p>
    <w:p w14:paraId="4E00CB74">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Ngữ cảnh: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Requestor gửi yêu cầu hợp lệ nhưng Approver chọn “Reject”. Sau đó, luồng kết thúc và bỏ qua bước xác nhận của Implementer.</w:t>
      </w:r>
    </w:p>
    <w:p w14:paraId="3B0A837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Dữ liệu kiểm thử:</w:t>
      </w:r>
    </w:p>
    <w:p w14:paraId="2A5CE2F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Reason: “Không hợp lệ”</w:t>
      </w:r>
    </w:p>
    <w:p w14:paraId="497B520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Approval Decision: Reject</w:t>
      </w:r>
    </w:p>
    <w:p w14:paraId="2B5E55A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Roles: Requestor, Approver</w:t>
      </w:r>
    </w:p>
    <w:p w14:paraId="2BBDDF6B">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Các bước thực hiện:</w:t>
      </w:r>
    </w:p>
    <w:p w14:paraId="0C3D073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Requestor tạo và gửi yêu cầu.</w:t>
      </w:r>
    </w:p>
    <w:p w14:paraId="6103786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Approver chọn “Reject” và nhập lý do.</w:t>
      </w:r>
    </w:p>
    <w:p w14:paraId="4D848B46">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mong đợi:</w:t>
      </w:r>
    </w:p>
    <w:p w14:paraId="50FB6E5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Trạng thái yêu cầu chuyển sang “Rejected”.</w:t>
      </w:r>
    </w:p>
    <w:p w14:paraId="60F7E62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Email thông báo từ chối được gửi đến Requestor.</w:t>
      </w:r>
    </w:p>
    <w:p w14:paraId="35D7FF6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Luồng kết thúc, không có hành động nào từ Implementer.</w:t>
      </w:r>
    </w:p>
    <w:p w14:paraId="5540F3A5">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kiểm thử:</w:t>
      </w:r>
      <w:r>
        <w:rPr>
          <w:rFonts w:hint="default" w:ascii="Times New Roman" w:hAnsi="Times New Roman" w:cs="Times New Roman"/>
          <w:sz w:val="28"/>
          <w:szCs w:val="28"/>
        </w:rPr>
        <w:t xml:space="preserve"> PASS</w:t>
      </w:r>
      <w:r>
        <w:rPr>
          <w:rFonts w:hint="default" w:ascii="Times New Roman" w:hAnsi="Times New Roman" w:cs="Times New Roman"/>
          <w:sz w:val="28"/>
          <w:szCs w:val="28"/>
        </w:rPr>
        <w:br w:type="textWrapping"/>
      </w:r>
      <w:r>
        <w:rPr>
          <w:rStyle w:val="92"/>
          <w:rFonts w:hint="default" w:ascii="Times New Roman" w:hAnsi="Times New Roman" w:cs="Times New Roman"/>
          <w:sz w:val="28"/>
          <w:szCs w:val="28"/>
        </w:rPr>
        <w:t>Nhận xét:</w:t>
      </w:r>
      <w:r>
        <w:rPr>
          <w:rFonts w:hint="default" w:ascii="Times New Roman" w:hAnsi="Times New Roman" w:cs="Times New Roman"/>
          <w:sz w:val="28"/>
          <w:szCs w:val="28"/>
        </w:rPr>
        <w:t xml:space="preserve"> Quy trình hoạt động đúng, bỏ qua bước Implementer và kết thúc hợp lý.</w:t>
      </w:r>
    </w:p>
    <w:p w14:paraId="4F25BEF7">
      <w:pPr>
        <w:pStyle w:val="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3. Test case TC_F2_03 – Submit thiếu thông tin bắt buộcMục tiêu:</w:t>
      </w:r>
      <w:r>
        <w:rPr>
          <w:rFonts w:hint="default" w:ascii="Times New Roman" w:hAnsi="Times New Roman" w:cs="Times New Roman"/>
          <w:sz w:val="28"/>
          <w:szCs w:val="28"/>
        </w:rPr>
        <w:br w:type="textWrapping"/>
      </w:r>
      <w:r>
        <w:rPr>
          <w:rFonts w:hint="default" w:ascii="Times New Roman" w:hAnsi="Times New Roman" w:cs="Times New Roman"/>
          <w:sz w:val="28"/>
          <w:szCs w:val="28"/>
        </w:rPr>
        <w:t>Kiểm tra tính năng kiểm tra dữ liệu đầu vào (validation) của hệ thống.</w:t>
      </w:r>
    </w:p>
    <w:p w14:paraId="2881E45E">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Ngữ cảnh: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Requestor cố gắng gửi yêu cầu nhưng bỏ trống trường “Reason”, một trường bắt buộc.</w:t>
      </w:r>
    </w:p>
    <w:p w14:paraId="71B553FA">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Dữ liệu kiểm thử:</w:t>
      </w:r>
    </w:p>
    <w:p w14:paraId="61F56CB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Access Type: Write</w:t>
      </w:r>
    </w:p>
    <w:p w14:paraId="636BD77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Reason: Trống</w:t>
      </w:r>
    </w:p>
    <w:p w14:paraId="27658BA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 Requestor</w:t>
      </w:r>
    </w:p>
    <w:p w14:paraId="5AC826CA">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Hành động:</w:t>
      </w:r>
      <w:r>
        <w:rPr>
          <w:rFonts w:hint="default" w:ascii="Times New Roman" w:hAnsi="Times New Roman" w:cs="Times New Roman"/>
          <w:sz w:val="28"/>
          <w:szCs w:val="28"/>
        </w:rPr>
        <w:br w:type="textWrapping"/>
      </w:r>
      <w:r>
        <w:rPr>
          <w:rFonts w:hint="default" w:ascii="Times New Roman" w:hAnsi="Times New Roman" w:cs="Times New Roman"/>
          <w:sz w:val="28"/>
          <w:szCs w:val="28"/>
        </w:rPr>
        <w:t>Requestor thực hiện Submit yêu cầu với trường Reason bỏ trống.</w:t>
      </w:r>
    </w:p>
    <w:p w14:paraId="6D6E6130">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mong đợi:</w:t>
      </w:r>
    </w:p>
    <w:p w14:paraId="185FF7C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hiển thị thông báo lỗi “Reason is required”.</w:t>
      </w:r>
    </w:p>
    <w:p w14:paraId="4B57C8A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Yêu cầu không được tạo mới.</w:t>
      </w:r>
    </w:p>
    <w:p w14:paraId="1E33A195">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kiểm thử:</w:t>
      </w:r>
      <w:r>
        <w:rPr>
          <w:rFonts w:hint="default" w:ascii="Times New Roman" w:hAnsi="Times New Roman" w:cs="Times New Roman"/>
          <w:sz w:val="28"/>
          <w:szCs w:val="28"/>
        </w:rPr>
        <w:t xml:space="preserve"> PASS</w:t>
      </w:r>
      <w:r>
        <w:rPr>
          <w:rFonts w:hint="default" w:ascii="Times New Roman" w:hAnsi="Times New Roman" w:cs="Times New Roman"/>
          <w:sz w:val="28"/>
          <w:szCs w:val="28"/>
        </w:rPr>
        <w:br w:type="textWrapping"/>
      </w:r>
      <w:r>
        <w:rPr>
          <w:rStyle w:val="92"/>
          <w:rFonts w:hint="default" w:ascii="Times New Roman" w:hAnsi="Times New Roman" w:cs="Times New Roman"/>
          <w:sz w:val="28"/>
          <w:szCs w:val="28"/>
        </w:rPr>
        <w:t>Nhận xét:</w:t>
      </w:r>
      <w:r>
        <w:rPr>
          <w:rFonts w:hint="default" w:ascii="Times New Roman" w:hAnsi="Times New Roman" w:cs="Times New Roman"/>
          <w:sz w:val="28"/>
          <w:szCs w:val="28"/>
        </w:rPr>
        <w:t xml:space="preserve"> Cơ chế kiểm tra dữ liệu hoạt động đúng, giúp đảm bảo chất lượng đầu vào.</w:t>
      </w:r>
    </w:p>
    <w:p w14:paraId="2DCC8A39">
      <w:pPr>
        <w:pStyle w:val="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4. Test case TC_F2_04 – Kiểm tra quyền Submit</w:t>
      </w:r>
    </w:p>
    <w:p w14:paraId="6DAAE546">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Mục tiêu:</w:t>
      </w:r>
      <w:r>
        <w:rPr>
          <w:rFonts w:hint="default" w:ascii="Times New Roman" w:hAnsi="Times New Roman" w:cs="Times New Roman"/>
          <w:sz w:val="28"/>
          <w:szCs w:val="28"/>
        </w:rPr>
        <w:br w:type="textWrapping"/>
      </w:r>
      <w:r>
        <w:rPr>
          <w:rFonts w:hint="default" w:ascii="Times New Roman" w:hAnsi="Times New Roman" w:cs="Times New Roman"/>
          <w:sz w:val="28"/>
          <w:szCs w:val="28"/>
        </w:rPr>
        <w:t>Đảm bảo cơ chế phân quyền người dùng hoạt động chính xác.</w:t>
      </w:r>
    </w:p>
    <w:p w14:paraId="0194F4EB">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Ngữ cảnh: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Người dùng có vai trò không hợp lệ (Viewer) cố gắng gửi yêu cầu mới.</w:t>
      </w:r>
    </w:p>
    <w:p w14:paraId="2A41A2CD">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Dữ liệu kiểm thử:</w:t>
      </w:r>
    </w:p>
    <w:p w14:paraId="514D0C96">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User Role: Viewer</w:t>
      </w:r>
    </w:p>
    <w:p w14:paraId="6515C78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Hành động: Submit</w:t>
      </w:r>
    </w:p>
    <w:p w14:paraId="13F589A9">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mong đợi:</w:t>
      </w:r>
    </w:p>
    <w:p w14:paraId="4DEC609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hiển thị cảnh báo “Bạn không có quyền thực hiện thao tác này” hoặc vô hiệu hóa nút Submit.</w:t>
      </w:r>
    </w:p>
    <w:p w14:paraId="65484CD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Không tạo được yêu cầu mới.</w:t>
      </w:r>
    </w:p>
    <w:p w14:paraId="407FF402">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kiểm thử:</w:t>
      </w:r>
      <w:r>
        <w:rPr>
          <w:rFonts w:hint="default" w:ascii="Times New Roman" w:hAnsi="Times New Roman" w:cs="Times New Roman"/>
          <w:sz w:val="28"/>
          <w:szCs w:val="28"/>
        </w:rPr>
        <w:t xml:space="preserve"> PASS</w:t>
      </w:r>
      <w:bookmarkStart w:id="0" w:name="_GoBack"/>
      <w:bookmarkEnd w:id="0"/>
      <w:r>
        <w:rPr>
          <w:rFonts w:hint="default" w:ascii="Times New Roman" w:hAnsi="Times New Roman" w:cs="Times New Roman"/>
          <w:sz w:val="28"/>
          <w:szCs w:val="28"/>
        </w:rPr>
        <w:br w:type="textWrapping"/>
      </w:r>
      <w:r>
        <w:rPr>
          <w:rStyle w:val="92"/>
          <w:rFonts w:hint="default" w:ascii="Times New Roman" w:hAnsi="Times New Roman" w:cs="Times New Roman"/>
          <w:sz w:val="28"/>
          <w:szCs w:val="28"/>
        </w:rPr>
        <w:t>Nhận xét:</w:t>
      </w:r>
      <w:r>
        <w:rPr>
          <w:rFonts w:hint="default" w:ascii="Times New Roman" w:hAnsi="Times New Roman" w:cs="Times New Roman"/>
          <w:sz w:val="28"/>
          <w:szCs w:val="28"/>
        </w:rPr>
        <w:t xml:space="preserve"> Phân quyền người dùng chính xác, hệ thống ngăn đúng vai trò không được phép thao tác.</w:t>
      </w:r>
    </w:p>
    <w:p w14:paraId="2D408B1D">
      <w:pPr>
        <w:pStyle w:val="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5. Test case TC_F2_05 – Approver cố gắng Approve hoặc Reject lại</w:t>
      </w:r>
    </w:p>
    <w:p w14:paraId="0860B183">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Mục tiêu:</w:t>
      </w:r>
      <w:r>
        <w:rPr>
          <w:rFonts w:hint="default" w:ascii="Times New Roman" w:hAnsi="Times New Roman" w:cs="Times New Roman"/>
          <w:sz w:val="28"/>
          <w:szCs w:val="28"/>
        </w:rPr>
        <w:br w:type="textWrapping"/>
      </w:r>
      <w:r>
        <w:rPr>
          <w:rFonts w:hint="default" w:ascii="Times New Roman" w:hAnsi="Times New Roman" w:cs="Times New Roman"/>
          <w:sz w:val="28"/>
          <w:szCs w:val="28"/>
        </w:rPr>
        <w:t>Kiểm tra tính bất biến của quyết định phê duyệt (đảm bảo không thể thay đổi sau khi xử lý).</w:t>
      </w:r>
    </w:p>
    <w:p w14:paraId="560C98FF">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Ngữ cảnh: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Approver đã phê duyệt hoặc từ chối một yêu cầu. Sau đó, họ thử thực hiện lại hành động Approve hoặc Reject lần thứ hai.</w:t>
      </w:r>
    </w:p>
    <w:p w14:paraId="3D395B9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Dữ liệu kiểm thử:</w:t>
      </w:r>
    </w:p>
    <w:p w14:paraId="6EBEB95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Request Status: Approved hoặc Rejected</w:t>
      </w:r>
    </w:p>
    <w:p w14:paraId="3267AB9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 Approver</w:t>
      </w:r>
    </w:p>
    <w:p w14:paraId="2B03B66A">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Hành động:</w:t>
      </w:r>
      <w:r>
        <w:rPr>
          <w:rFonts w:hint="default" w:ascii="Times New Roman" w:hAnsi="Times New Roman" w:cs="Times New Roman"/>
          <w:sz w:val="28"/>
          <w:szCs w:val="28"/>
        </w:rPr>
        <w:br w:type="textWrapping"/>
      </w:r>
      <w:r>
        <w:rPr>
          <w:rFonts w:hint="default" w:ascii="Times New Roman" w:hAnsi="Times New Roman" w:cs="Times New Roman"/>
          <w:sz w:val="28"/>
          <w:szCs w:val="28"/>
        </w:rPr>
        <w:t>Approver cố gắng chọn Approve hoặc Reject lại trên cùng một yêu cầu.</w:t>
      </w:r>
    </w:p>
    <w:p w14:paraId="7D96A9A8">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mong đợi:</w:t>
      </w:r>
    </w:p>
    <w:p w14:paraId="2EA4A21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hiển thị thông báo “Request already processed” hoặc ẩn nút hành động.</w:t>
      </w:r>
    </w:p>
    <w:p w14:paraId="13805C5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Không thay đổi trạng thái hiện tại.</w:t>
      </w:r>
    </w:p>
    <w:p w14:paraId="7F66B46D">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kiểm thử:</w:t>
      </w:r>
      <w:r>
        <w:rPr>
          <w:rFonts w:hint="default" w:ascii="Times New Roman" w:hAnsi="Times New Roman" w:cs="Times New Roman"/>
          <w:sz w:val="28"/>
          <w:szCs w:val="28"/>
        </w:rPr>
        <w:t xml:space="preserve"> PASS</w:t>
      </w:r>
      <w:r>
        <w:rPr>
          <w:rFonts w:hint="default" w:ascii="Times New Roman" w:hAnsi="Times New Roman" w:cs="Times New Roman"/>
          <w:sz w:val="28"/>
          <w:szCs w:val="28"/>
        </w:rPr>
        <w:br w:type="textWrapping"/>
      </w:r>
      <w:r>
        <w:rPr>
          <w:rStyle w:val="92"/>
          <w:rFonts w:hint="default" w:ascii="Times New Roman" w:hAnsi="Times New Roman" w:cs="Times New Roman"/>
          <w:sz w:val="28"/>
          <w:szCs w:val="28"/>
        </w:rPr>
        <w:t>Nhận xét:</w:t>
      </w:r>
      <w:r>
        <w:rPr>
          <w:rFonts w:hint="default" w:ascii="Times New Roman" w:hAnsi="Times New Roman" w:cs="Times New Roman"/>
          <w:sz w:val="28"/>
          <w:szCs w:val="28"/>
        </w:rPr>
        <w:t xml:space="preserve"> Quy trình đảm bảo tính toàn vẹn dữ liệu, ngăn thay đổi quyết định sau khi đã xác nhận.</w:t>
      </w:r>
    </w:p>
    <w:p w14:paraId="11B3DECD">
      <w:pPr>
        <w:pStyle w:val="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6. Test case TC_F2_06 – Implementer cố gắng Confirm khi yêu cầu bị Reject</w:t>
      </w:r>
    </w:p>
    <w:p w14:paraId="6AAAFC75">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Mục tiêu:</w:t>
      </w:r>
      <w:r>
        <w:rPr>
          <w:rFonts w:hint="default" w:ascii="Times New Roman" w:hAnsi="Times New Roman" w:cs="Times New Roman"/>
          <w:sz w:val="28"/>
          <w:szCs w:val="28"/>
        </w:rPr>
        <w:br w:type="textWrapping"/>
      </w:r>
      <w:r>
        <w:rPr>
          <w:rFonts w:hint="default" w:ascii="Times New Roman" w:hAnsi="Times New Roman" w:cs="Times New Roman"/>
          <w:sz w:val="28"/>
          <w:szCs w:val="28"/>
        </w:rPr>
        <w:t>Kiểm tra logic luồng xử lý sau khi yêu cầu bị từ chối.</w:t>
      </w:r>
    </w:p>
    <w:p w14:paraId="7E0958E3">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Ngữ cảnh: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Implementer cố gắng xác nhận “Confirm Access Implemented” cho yêu cầu đã bị từ chối trước đó.</w:t>
      </w:r>
    </w:p>
    <w:p w14:paraId="373FE558">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Dữ liệu kiểm thử:</w:t>
      </w:r>
    </w:p>
    <w:p w14:paraId="1F86A6D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Request Status: Rejected</w:t>
      </w:r>
    </w:p>
    <w:p w14:paraId="15E073D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Role: Implementer</w:t>
      </w:r>
    </w:p>
    <w:p w14:paraId="2C62ED25">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Hành động:</w:t>
      </w:r>
      <w:r>
        <w:rPr>
          <w:rFonts w:hint="default" w:ascii="Times New Roman" w:hAnsi="Times New Roman" w:cs="Times New Roman"/>
          <w:sz w:val="28"/>
          <w:szCs w:val="28"/>
        </w:rPr>
        <w:br w:type="textWrapping"/>
      </w:r>
      <w:r>
        <w:rPr>
          <w:rFonts w:hint="default" w:ascii="Times New Roman" w:hAnsi="Times New Roman" w:cs="Times New Roman"/>
          <w:sz w:val="28"/>
          <w:szCs w:val="28"/>
        </w:rPr>
        <w:t>Implementer chọn “Confirm Access Implemented”.</w:t>
      </w:r>
    </w:p>
    <w:p w14:paraId="107953F0">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mong đợi:</w:t>
      </w:r>
    </w:p>
    <w:p w14:paraId="3F563C5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hiển thị thông báo “Request is rejected and cannot be implemented”.</w:t>
      </w:r>
    </w:p>
    <w:p w14:paraId="099954B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Nút Confirm bị ẩn hoặc bị khóa.</w:t>
      </w:r>
    </w:p>
    <w:p w14:paraId="16AAE01F">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Kết quả kiểm thử:</w:t>
      </w:r>
      <w:r>
        <w:rPr>
          <w:rFonts w:hint="default" w:ascii="Times New Roman" w:hAnsi="Times New Roman" w:cs="Times New Roman"/>
          <w:sz w:val="28"/>
          <w:szCs w:val="28"/>
        </w:rPr>
        <w:t xml:space="preserve"> PASS</w:t>
      </w:r>
      <w:r>
        <w:rPr>
          <w:rFonts w:hint="default" w:ascii="Times New Roman" w:hAnsi="Times New Roman" w:cs="Times New Roman"/>
          <w:sz w:val="28"/>
          <w:szCs w:val="28"/>
        </w:rPr>
        <w:br w:type="textWrapping"/>
      </w:r>
      <w:r>
        <w:rPr>
          <w:rStyle w:val="92"/>
          <w:rFonts w:hint="default" w:ascii="Times New Roman" w:hAnsi="Times New Roman" w:cs="Times New Roman"/>
          <w:sz w:val="28"/>
          <w:szCs w:val="28"/>
        </w:rPr>
        <w:t>Nhận xét:</w:t>
      </w:r>
      <w:r>
        <w:rPr>
          <w:rFonts w:hint="default" w:ascii="Times New Roman" w:hAnsi="Times New Roman" w:cs="Times New Roman"/>
          <w:sz w:val="28"/>
          <w:szCs w:val="28"/>
        </w:rPr>
        <w:t xml:space="preserve"> Logic quy trình hoạt động chính xác, ngăn chặn thao tác không hợp lệ.</w:t>
      </w:r>
    </w:p>
    <w:p w14:paraId="6585DCE5">
      <w:pPr>
        <w:pStyle w:val="85"/>
        <w:keepNext w:val="0"/>
        <w:keepLines w:val="0"/>
        <w:widowControl/>
        <w:suppressLineNumbers w:val="0"/>
        <w:rPr>
          <w:rFonts w:hint="default" w:ascii="Times New Roman" w:hAnsi="Times New Roman" w:cs="Times New Roman"/>
          <w:sz w:val="28"/>
          <w:szCs w:val="28"/>
        </w:rPr>
      </w:pPr>
    </w:p>
    <w:p w14:paraId="67E102EB">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14:paraId="5DD903D0">
      <w:pPr>
        <w:pStyle w:val="85"/>
        <w:keepNext w:val="0"/>
        <w:keepLines w:val="0"/>
        <w:widowControl/>
        <w:suppressLineNumbers w:val="0"/>
        <w:rPr>
          <w:rFonts w:hint="default" w:ascii="Times New Roman" w:hAnsi="Times New Roman" w:cs="Times New Roman"/>
          <w:sz w:val="28"/>
          <w:szCs w:val="28"/>
        </w:rPr>
      </w:pPr>
    </w:p>
    <w:p w14:paraId="3CEB0BDC">
      <w:pPr>
        <w:pStyle w:val="85"/>
        <w:keepNext w:val="0"/>
        <w:keepLines w:val="0"/>
        <w:widowControl/>
        <w:suppressLineNumbers w:val="0"/>
        <w:rPr>
          <w:rFonts w:hint="default" w:ascii="Times New Roman" w:hAnsi="Times New Roman" w:cs="Times New Roman"/>
          <w:sz w:val="28"/>
          <w:szCs w:val="28"/>
        </w:rPr>
      </w:pPr>
    </w:p>
    <w:p w14:paraId="3B5B8BE1">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14:paraId="239160C8">
      <w:pPr>
        <w:pStyle w:val="85"/>
        <w:keepNext w:val="0"/>
        <w:keepLines w:val="0"/>
        <w:widowControl/>
        <w:suppressLineNumbers w:val="0"/>
        <w:rPr>
          <w:rFonts w:hint="default" w:ascii="Times New Roman" w:hAnsi="Times New Roman" w:cs="Times New Roman"/>
          <w:sz w:val="28"/>
          <w:szCs w:val="28"/>
        </w:rPr>
      </w:pPr>
    </w:p>
    <w:p w14:paraId="485F9887">
      <w:pPr>
        <w:pStyle w:val="85"/>
        <w:keepNext w:val="0"/>
        <w:keepLines w:val="0"/>
        <w:widowControl/>
        <w:suppressLineNumbers w:val="0"/>
        <w:rPr>
          <w:rFonts w:hint="default" w:ascii="Times New Roman" w:hAnsi="Times New Roman" w:eastAsia="SimSun" w:cs="Times New Roman"/>
          <w:sz w:val="28"/>
          <w:szCs w:val="28"/>
        </w:rPr>
      </w:pPr>
    </w:p>
    <w:p w14:paraId="56D5B37F">
      <w:pPr>
        <w:keepNext w:val="0"/>
        <w:keepLines w:val="0"/>
        <w:widowControl/>
        <w:numPr>
          <w:numId w:val="0"/>
        </w:numPr>
        <w:suppressLineNumbers w:val="0"/>
        <w:spacing w:before="0" w:beforeAutospacing="1" w:after="0" w:afterAutospacing="1"/>
        <w:rPr>
          <w:rFonts w:hint="default" w:ascii="Times New Roman" w:hAnsi="Times New Roman" w:eastAsia="SimSun" w:cs="Times New Roman"/>
          <w:sz w:val="28"/>
          <w:szCs w:val="28"/>
        </w:rPr>
      </w:pPr>
    </w:p>
    <w:p w14:paraId="4DAF046E">
      <w:pPr>
        <w:rPr>
          <w:rFonts w:hint="default" w:ascii="Times New Roman" w:hAnsi="Times New Roman" w:eastAsia="SimSun" w:cs="Times New Roman"/>
          <w:sz w:val="28"/>
          <w:szCs w:val="28"/>
        </w:rPr>
      </w:pPr>
    </w:p>
    <w:p w14:paraId="73C5912F">
      <w:pPr>
        <w:rPr>
          <w:rFonts w:hint="default" w:ascii="Times New Roman" w:hAnsi="Times New Roman" w:cs="Times New Roman"/>
          <w:sz w:val="28"/>
          <w:szCs w:val="28"/>
        </w:rPr>
      </w:pPr>
    </w:p>
    <w:p w14:paraId="789DD3BD">
      <w:pPr>
        <w:rPr>
          <w:rFonts w:hint="default" w:ascii="Times New Roman" w:hAnsi="Times New Roman" w:cs="Times New Roman"/>
          <w:sz w:val="28"/>
          <w:szCs w:val="28"/>
        </w:rPr>
      </w:pPr>
    </w:p>
    <w:p w14:paraId="29DAB744">
      <w:pPr>
        <w:rPr>
          <w:rFonts w:hint="default" w:ascii="Times New Roman" w:hAnsi="Times New Roman" w:cs="Times New Roman"/>
          <w:sz w:val="28"/>
          <w:szCs w:val="28"/>
        </w:rPr>
      </w:pPr>
    </w:p>
    <w:p w14:paraId="0AD06EC7">
      <w:pPr>
        <w:rPr>
          <w:rFonts w:hint="default" w:ascii="Times New Roman" w:hAnsi="Times New Roman" w:cs="Times New Roman"/>
          <w:sz w:val="28"/>
          <w:szCs w:val="28"/>
        </w:rPr>
      </w:pPr>
    </w:p>
    <w:p w14:paraId="10061178">
      <w:pPr>
        <w:rPr>
          <w:rFonts w:hint="default" w:ascii="Times New Roman" w:hAnsi="Times New Roman" w:cs="Times New Roman"/>
          <w:sz w:val="28"/>
          <w:szCs w:val="28"/>
        </w:rPr>
      </w:pPr>
    </w:p>
    <w:p w14:paraId="757B5FC5">
      <w:pPr>
        <w:rPr>
          <w:rFonts w:hint="default" w:ascii="Times New Roman" w:hAnsi="Times New Roman" w:cs="Times New Roman"/>
          <w:sz w:val="28"/>
          <w:szCs w:val="28"/>
        </w:rPr>
      </w:pPr>
    </w:p>
    <w:p w14:paraId="7517E949">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D6A1AD"/>
    <w:multiLevelType w:val="multilevel"/>
    <w:tmpl w:val="DDD6A1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E69D0D1"/>
    <w:multiLevelType w:val="multilevel"/>
    <w:tmpl w:val="FE69D0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A753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F10A30"/>
    <w:rsid w:val="07A11004"/>
    <w:rsid w:val="08693940"/>
    <w:rsid w:val="0CED0324"/>
    <w:rsid w:val="0DC83885"/>
    <w:rsid w:val="1D623524"/>
    <w:rsid w:val="20FA4B3A"/>
    <w:rsid w:val="21CC7747"/>
    <w:rsid w:val="233D398A"/>
    <w:rsid w:val="27617D36"/>
    <w:rsid w:val="27D971E4"/>
    <w:rsid w:val="28B019A8"/>
    <w:rsid w:val="28DE4C43"/>
    <w:rsid w:val="31F86066"/>
    <w:rsid w:val="3A3A6CF2"/>
    <w:rsid w:val="434E14D8"/>
    <w:rsid w:val="4D064659"/>
    <w:rsid w:val="52C90129"/>
    <w:rsid w:val="53121CDA"/>
    <w:rsid w:val="5B0C13D2"/>
    <w:rsid w:val="64657690"/>
    <w:rsid w:val="64783763"/>
    <w:rsid w:val="69553FE2"/>
    <w:rsid w:val="719A753F"/>
    <w:rsid w:val="72704E74"/>
    <w:rsid w:val="78D95C88"/>
    <w:rsid w:val="7947569A"/>
    <w:rsid w:val="7CEE7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259" w:lineRule="auto"/>
    </w:pPr>
    <w:rPr>
      <w:rFonts w:ascii="Times New Roman" w:hAnsi="Times New Roman" w:eastAsiaTheme="minorEastAsia" w:cstheme="minorBidi"/>
      <w:kern w:val="2"/>
      <w:sz w:val="28"/>
      <w:szCs w:val="28"/>
      <w:lang w:val="vi-VN" w:eastAsia="en-US" w:bidi="ar-SA"/>
      <w14:ligatures w14:val="standardContextual"/>
    </w:rPr>
  </w:style>
  <w:style w:type="paragraph" w:styleId="2">
    <w:name w:val="heading 1"/>
    <w:next w:val="1"/>
    <w:link w:val="249"/>
    <w:qFormat/>
    <w:uiPriority w:val="0"/>
    <w:pPr>
      <w:spacing w:before="0" w:beforeAutospacing="1" w:after="0" w:afterAutospacing="1"/>
      <w:jc w:val="left"/>
    </w:pPr>
    <w:rPr>
      <w:rFonts w:hint="eastAsia" w:ascii="SimSun" w:hAnsi="SimSun" w:eastAsia="SimSun" w:cs="SimSun"/>
      <w:b/>
      <w:bCs/>
      <w:caps/>
      <w:kern w:val="44"/>
      <w:sz w:val="48"/>
      <w:szCs w:val="48"/>
      <w:lang w:val="en-US" w:eastAsia="zh-CN" w:bidi="ar"/>
    </w:rPr>
  </w:style>
  <w:style w:type="paragraph" w:styleId="3">
    <w:name w:val="heading 2"/>
    <w:basedOn w:val="1"/>
    <w:link w:val="250"/>
    <w:semiHidden/>
    <w:unhideWhenUsed/>
    <w:qFormat/>
    <w:uiPriority w:val="0"/>
    <w:pPr>
      <w:keepNext/>
      <w:keepLines/>
      <w:spacing w:before="260" w:after="260" w:line="416" w:lineRule="auto"/>
      <w:outlineLvl w:val="1"/>
    </w:pPr>
    <w:rPr>
      <w:rFonts w:ascii="Times New Roman" w:hAnsi="Times New Roman" w:eastAsiaTheme="minorEastAsia"/>
      <w:b/>
      <w:bCs/>
      <w:sz w:val="36"/>
      <w:szCs w:val="40"/>
    </w:rPr>
  </w:style>
  <w:style w:type="paragraph" w:styleId="4">
    <w:name w:val="heading 3"/>
    <w:link w:val="25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spacing w:line="260" w:lineRule="auto"/>
      <w:jc w:val="center"/>
    </w:pPr>
    <w:rPr>
      <w:rFonts w:ascii="Times New Roman" w:hAnsi="Times New Roman" w:eastAsia="黑体" w:cs="Times New Roman"/>
      <w:sz w:val="13"/>
      <w:szCs w:val="24"/>
      <w:lang w:val="en-US"/>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hint="default" w:ascii="Times New Roman" w:hAnsi="Times New Roman" w:eastAsiaTheme="majorEastAsia" w:cstheme="majorBidi"/>
      <w:b/>
      <w:caps/>
      <w:color w:val="000000" w:themeColor="text1"/>
      <w:kern w:val="0"/>
      <w:sz w:val="40"/>
      <w:szCs w:val="32"/>
      <w:lang w:val="en-US"/>
      <w14:textFill>
        <w14:solidFill>
          <w14:schemeClr w14:val="tx1"/>
        </w14:solidFill>
      </w14:textFill>
      <w14:ligatures w14:val="none"/>
    </w:rPr>
  </w:style>
  <w:style w:type="character" w:customStyle="1" w:styleId="250">
    <w:name w:val="Heading 2 Char"/>
    <w:basedOn w:val="11"/>
    <w:link w:val="3"/>
    <w:semiHidden/>
    <w:qFormat/>
    <w:uiPriority w:val="9"/>
    <w:rPr>
      <w:rFonts w:ascii="Times New Roman" w:hAnsi="Times New Roman" w:eastAsiaTheme="majorEastAsia" w:cstheme="majorBidi"/>
      <w:b/>
      <w:color w:val="000000" w:themeColor="text1"/>
      <w:kern w:val="0"/>
      <w:sz w:val="36"/>
      <w:szCs w:val="32"/>
      <w:lang w:val="en-US"/>
      <w14:textFill>
        <w14:solidFill>
          <w14:schemeClr w14:val="tx1"/>
        </w14:solidFill>
      </w14:textFill>
      <w14:ligatures w14:val="none"/>
    </w:rPr>
  </w:style>
  <w:style w:type="character" w:customStyle="1" w:styleId="251">
    <w:name w:val="Heading 3 Char"/>
    <w:link w:val="4"/>
    <w:semiHidden/>
    <w:qFormat/>
    <w:uiPriority w:val="9"/>
    <w:rPr>
      <w:rFonts w:ascii="Times New Roman" w:hAnsi="Times New Roman" w:cs="Tahoma" w:eastAsiaTheme="minorEastAsia"/>
      <w:b/>
      <w:bCs/>
      <w:kern w:val="2"/>
      <w:sz w:val="28"/>
      <w:szCs w:val="28"/>
      <w:lang w:val="en-US" w:eastAsia="zh-CN" w:bidi="ar-SA"/>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63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2025-10-29T15:52:00Z</dcterms:created>
  <dc:creator>Hồng Thắm Nguyễn</dc:creator>
  <cp:lastModifiedBy>Hồng Thắm Nguyễn</cp:lastModifiedBy>
  <dcterms:modified xsi:type="dcterms:W3CDTF">2025-10-29T16:49:42Z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EAAADCAEC4EE437FA307EF003D72E29F_11</vt:lpwstr>
  </property>
</Properties>
</file>